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46F56">
      <w:pPr>
        <w:pStyle w:val="2"/>
      </w:pPr>
      <w:r>
        <w:t xml:space="preserve">PLANNING TEMPLATE FOR 2026 </w:t>
      </w:r>
    </w:p>
    <w:p w14:paraId="3B3FAFDD">
      <w:pPr>
        <w:pStyle w:val="3"/>
      </w:pPr>
      <w:r>
        <w:t>JANUARY 2026 – FOUNDATION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0A47A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6D2CFEB">
            <w:r>
              <w:t>AREA</w:t>
            </w:r>
          </w:p>
        </w:tc>
        <w:tc>
          <w:tcPr>
            <w:tcW w:w="1697" w:type="dxa"/>
          </w:tcPr>
          <w:p w14:paraId="24F168D8">
            <w:r>
              <w:t>MAJOR ACTIVITIES</w:t>
            </w:r>
          </w:p>
        </w:tc>
        <w:tc>
          <w:tcPr>
            <w:tcW w:w="2071" w:type="dxa"/>
          </w:tcPr>
          <w:p w14:paraId="67061D0E">
            <w:r>
              <w:t>RESOURCES REQUIRED</w:t>
            </w:r>
          </w:p>
        </w:tc>
        <w:tc>
          <w:tcPr>
            <w:tcW w:w="1676" w:type="dxa"/>
          </w:tcPr>
          <w:p w14:paraId="6E85C691">
            <w:r>
              <w:t>KEY TIMELINES</w:t>
            </w:r>
          </w:p>
        </w:tc>
        <w:tc>
          <w:tcPr>
            <w:tcW w:w="1715" w:type="dxa"/>
          </w:tcPr>
          <w:p w14:paraId="76BD38DC">
            <w:r>
              <w:t>ASSESSMENTS &amp; COMMENTS</w:t>
            </w:r>
          </w:p>
        </w:tc>
      </w:tr>
      <w:tr w14:paraId="48FE4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EB8E22C">
            <w:r>
              <w:t>Spiritual Wellbeing</w:t>
            </w:r>
          </w:p>
        </w:tc>
        <w:tc>
          <w:tcPr>
            <w:tcW w:w="1697" w:type="dxa"/>
          </w:tcPr>
          <w:p w14:paraId="2A81420D">
            <w:r>
              <w:t>Prayer, devotion, Bible reading, fasting</w:t>
            </w:r>
          </w:p>
        </w:tc>
        <w:tc>
          <w:tcPr>
            <w:tcW w:w="2071" w:type="dxa"/>
          </w:tcPr>
          <w:p w14:paraId="3E03FB81">
            <w:r>
              <w:t>Bible, notebook, devotional</w:t>
            </w:r>
          </w:p>
        </w:tc>
        <w:tc>
          <w:tcPr>
            <w:tcW w:w="1676" w:type="dxa"/>
          </w:tcPr>
          <w:p w14:paraId="71D081F8">
            <w:r>
              <w:t>Whole month</w:t>
            </w:r>
          </w:p>
        </w:tc>
        <w:tc>
          <w:tcPr>
            <w:tcW w:w="1715" w:type="dxa"/>
          </w:tcPr>
          <w:p w14:paraId="69A14A1C">
            <w:r>
              <w:t>To be reviewed at month-end</w:t>
            </w:r>
          </w:p>
        </w:tc>
      </w:tr>
      <w:tr w14:paraId="176F6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7A3DA55">
            <w:r>
              <w:t>Health &amp; Wellness</w:t>
            </w:r>
          </w:p>
        </w:tc>
        <w:tc>
          <w:tcPr>
            <w:tcW w:w="1697" w:type="dxa"/>
          </w:tcPr>
          <w:p w14:paraId="56035683">
            <w:r>
              <w:t>Exercise, healthy eating, rest</w:t>
            </w:r>
          </w:p>
        </w:tc>
        <w:tc>
          <w:tcPr>
            <w:tcW w:w="2071" w:type="dxa"/>
          </w:tcPr>
          <w:p w14:paraId="55E0E760">
            <w:r>
              <w:t>Workout plan, water, healthy food</w:t>
            </w:r>
          </w:p>
        </w:tc>
        <w:tc>
          <w:tcPr>
            <w:tcW w:w="1676" w:type="dxa"/>
          </w:tcPr>
          <w:p w14:paraId="2B0645B0">
            <w:r>
              <w:t>Whole month</w:t>
            </w:r>
          </w:p>
        </w:tc>
        <w:tc>
          <w:tcPr>
            <w:tcW w:w="1715" w:type="dxa"/>
          </w:tcPr>
          <w:p w14:paraId="7EB764A4">
            <w:r>
              <w:t>To be reviewed at month-end</w:t>
            </w:r>
          </w:p>
        </w:tc>
      </w:tr>
      <w:tr w14:paraId="32107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6A7A618">
            <w:r>
              <w:t>Finances</w:t>
            </w:r>
          </w:p>
        </w:tc>
        <w:tc>
          <w:tcPr>
            <w:tcW w:w="1697" w:type="dxa"/>
          </w:tcPr>
          <w:p w14:paraId="26F2418F">
            <w:r>
              <w:t>Budgeting, saving, expense tracking</w:t>
            </w:r>
          </w:p>
        </w:tc>
        <w:tc>
          <w:tcPr>
            <w:tcW w:w="2071" w:type="dxa"/>
          </w:tcPr>
          <w:p w14:paraId="549806FC">
            <w:r>
              <w:t>Budget notebook/app</w:t>
            </w:r>
          </w:p>
        </w:tc>
        <w:tc>
          <w:tcPr>
            <w:tcW w:w="1676" w:type="dxa"/>
          </w:tcPr>
          <w:p w14:paraId="41D8FD2B">
            <w:r>
              <w:t>Monthly</w:t>
            </w:r>
          </w:p>
        </w:tc>
        <w:tc>
          <w:tcPr>
            <w:tcW w:w="1715" w:type="dxa"/>
          </w:tcPr>
          <w:p w14:paraId="216F4108">
            <w:r>
              <w:t>To be reviewed at month-end</w:t>
            </w:r>
          </w:p>
        </w:tc>
      </w:tr>
      <w:tr w14:paraId="10002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E1641BC">
            <w:r>
              <w:t>Relationship &amp; Marriage</w:t>
            </w:r>
          </w:p>
        </w:tc>
        <w:tc>
          <w:tcPr>
            <w:tcW w:w="1697" w:type="dxa"/>
          </w:tcPr>
          <w:p w14:paraId="6A09C310">
            <w:r>
              <w:t>Prayer, friendships, emotional growth</w:t>
            </w:r>
          </w:p>
        </w:tc>
        <w:tc>
          <w:tcPr>
            <w:tcW w:w="2071" w:type="dxa"/>
          </w:tcPr>
          <w:p w14:paraId="388DE5F8">
            <w:r>
              <w:t>Church/community activities</w:t>
            </w:r>
          </w:p>
        </w:tc>
        <w:tc>
          <w:tcPr>
            <w:tcW w:w="1676" w:type="dxa"/>
          </w:tcPr>
          <w:p w14:paraId="7086574D">
            <w:r>
              <w:t>Daily</w:t>
            </w:r>
          </w:p>
        </w:tc>
        <w:tc>
          <w:tcPr>
            <w:tcW w:w="1715" w:type="dxa"/>
          </w:tcPr>
          <w:p w14:paraId="5CFE1527">
            <w:r>
              <w:t>To be reviewed at month-end</w:t>
            </w:r>
          </w:p>
        </w:tc>
      </w:tr>
      <w:tr w14:paraId="07658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DD8CB8F">
            <w:r>
              <w:t>Career &amp; Continuous Development</w:t>
            </w:r>
          </w:p>
        </w:tc>
        <w:tc>
          <w:tcPr>
            <w:tcW w:w="1697" w:type="dxa"/>
          </w:tcPr>
          <w:p w14:paraId="2E273439">
            <w:r>
              <w:t>Lectures, study, past questions</w:t>
            </w:r>
          </w:p>
        </w:tc>
        <w:tc>
          <w:tcPr>
            <w:tcW w:w="2071" w:type="dxa"/>
          </w:tcPr>
          <w:p w14:paraId="620394D6">
            <w:r>
              <w:t>Handouts, textbooks, past questions</w:t>
            </w:r>
          </w:p>
        </w:tc>
        <w:tc>
          <w:tcPr>
            <w:tcW w:w="1676" w:type="dxa"/>
          </w:tcPr>
          <w:p w14:paraId="4E7B0B08">
            <w:r>
              <w:t>Semester</w:t>
            </w:r>
          </w:p>
        </w:tc>
        <w:tc>
          <w:tcPr>
            <w:tcW w:w="1715" w:type="dxa"/>
          </w:tcPr>
          <w:p w14:paraId="1FB75727">
            <w:r>
              <w:t>To be reviewed at month-end</w:t>
            </w:r>
          </w:p>
        </w:tc>
      </w:tr>
      <w:tr w14:paraId="62527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444CD96">
            <w:r>
              <w:t>Business &amp; Initiatives</w:t>
            </w:r>
          </w:p>
        </w:tc>
        <w:tc>
          <w:tcPr>
            <w:tcW w:w="1697" w:type="dxa"/>
          </w:tcPr>
          <w:p w14:paraId="69859171">
            <w:r>
              <w:rPr>
                <w:rFonts w:hint="default"/>
                <w:lang w:val="en-US"/>
              </w:rPr>
              <w:t>Online business</w:t>
            </w:r>
            <w:r>
              <w:t>, reinvestment</w:t>
            </w:r>
          </w:p>
        </w:tc>
        <w:tc>
          <w:tcPr>
            <w:tcW w:w="2071" w:type="dxa"/>
          </w:tcPr>
          <w:p w14:paraId="35B1288D">
            <w:r>
              <w:t>Seed capital, suppliers</w:t>
            </w:r>
          </w:p>
        </w:tc>
        <w:tc>
          <w:tcPr>
            <w:tcW w:w="1676" w:type="dxa"/>
          </w:tcPr>
          <w:p w14:paraId="3E9AB0E5">
            <w:r>
              <w:t>Monthly</w:t>
            </w:r>
          </w:p>
        </w:tc>
        <w:tc>
          <w:tcPr>
            <w:tcW w:w="1715" w:type="dxa"/>
          </w:tcPr>
          <w:p w14:paraId="0870E1BD">
            <w:r>
              <w:t>To be reviewed at month-end</w:t>
            </w:r>
          </w:p>
        </w:tc>
      </w:tr>
    </w:tbl>
    <w:p w14:paraId="6C0851CF">
      <w:pPr>
        <w:pStyle w:val="3"/>
      </w:pPr>
      <w:r>
        <w:t>FEBRUARY 2026 – CONSISTENCY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05892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114F80C">
            <w:r>
              <w:t>AREA</w:t>
            </w:r>
          </w:p>
        </w:tc>
        <w:tc>
          <w:tcPr>
            <w:tcW w:w="1697" w:type="dxa"/>
          </w:tcPr>
          <w:p w14:paraId="2FE362B5">
            <w:r>
              <w:t>MAJOR ACTIVITIES</w:t>
            </w:r>
          </w:p>
        </w:tc>
        <w:tc>
          <w:tcPr>
            <w:tcW w:w="2071" w:type="dxa"/>
          </w:tcPr>
          <w:p w14:paraId="3B7EBCB6">
            <w:r>
              <w:t>RESOURCES REQUIRED</w:t>
            </w:r>
          </w:p>
        </w:tc>
        <w:tc>
          <w:tcPr>
            <w:tcW w:w="1676" w:type="dxa"/>
          </w:tcPr>
          <w:p w14:paraId="180C40FB">
            <w:r>
              <w:t>KEY TIMELINES</w:t>
            </w:r>
          </w:p>
        </w:tc>
        <w:tc>
          <w:tcPr>
            <w:tcW w:w="1715" w:type="dxa"/>
          </w:tcPr>
          <w:p w14:paraId="408F2373">
            <w:r>
              <w:t>ASSESSMENTS &amp; COMMENTS</w:t>
            </w:r>
          </w:p>
        </w:tc>
      </w:tr>
      <w:tr w14:paraId="47655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D33AB27">
            <w:r>
              <w:t>Spiritual Wellbeing</w:t>
            </w:r>
          </w:p>
        </w:tc>
        <w:tc>
          <w:tcPr>
            <w:tcW w:w="1697" w:type="dxa"/>
          </w:tcPr>
          <w:p w14:paraId="5A1CE60F">
            <w:r>
              <w:t>Prayer, devotion, Bible reading, fasting</w:t>
            </w:r>
          </w:p>
        </w:tc>
        <w:tc>
          <w:tcPr>
            <w:tcW w:w="2071" w:type="dxa"/>
          </w:tcPr>
          <w:p w14:paraId="783DB086">
            <w:r>
              <w:t>Bible, notebook, devotional</w:t>
            </w:r>
          </w:p>
        </w:tc>
        <w:tc>
          <w:tcPr>
            <w:tcW w:w="1676" w:type="dxa"/>
          </w:tcPr>
          <w:p w14:paraId="5B38ACAE">
            <w:r>
              <w:t>Whole month</w:t>
            </w:r>
          </w:p>
        </w:tc>
        <w:tc>
          <w:tcPr>
            <w:tcW w:w="1715" w:type="dxa"/>
          </w:tcPr>
          <w:p w14:paraId="2F3ABFC4">
            <w:r>
              <w:t>To be reviewed at month-end</w:t>
            </w:r>
          </w:p>
        </w:tc>
      </w:tr>
      <w:tr w14:paraId="3C463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CD509AE">
            <w:r>
              <w:t>Health &amp; Wellness</w:t>
            </w:r>
          </w:p>
        </w:tc>
        <w:tc>
          <w:tcPr>
            <w:tcW w:w="1697" w:type="dxa"/>
          </w:tcPr>
          <w:p w14:paraId="2143F363">
            <w:r>
              <w:t>Exercise, healthy eating, rest</w:t>
            </w:r>
          </w:p>
        </w:tc>
        <w:tc>
          <w:tcPr>
            <w:tcW w:w="2071" w:type="dxa"/>
          </w:tcPr>
          <w:p w14:paraId="554AE88B">
            <w:r>
              <w:t>Workout plan, water, healthy food</w:t>
            </w:r>
          </w:p>
        </w:tc>
        <w:tc>
          <w:tcPr>
            <w:tcW w:w="1676" w:type="dxa"/>
          </w:tcPr>
          <w:p w14:paraId="5C29B7E0">
            <w:r>
              <w:t>Whole month</w:t>
            </w:r>
          </w:p>
        </w:tc>
        <w:tc>
          <w:tcPr>
            <w:tcW w:w="1715" w:type="dxa"/>
          </w:tcPr>
          <w:p w14:paraId="7A0CC282">
            <w:r>
              <w:t>To be reviewed at month-end</w:t>
            </w:r>
          </w:p>
        </w:tc>
      </w:tr>
      <w:tr w14:paraId="05422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6E95E52">
            <w:r>
              <w:t>Finances</w:t>
            </w:r>
          </w:p>
        </w:tc>
        <w:tc>
          <w:tcPr>
            <w:tcW w:w="1697" w:type="dxa"/>
          </w:tcPr>
          <w:p w14:paraId="50C84A55">
            <w:r>
              <w:t>Budgeting, saving, expense tracking</w:t>
            </w:r>
          </w:p>
        </w:tc>
        <w:tc>
          <w:tcPr>
            <w:tcW w:w="2071" w:type="dxa"/>
          </w:tcPr>
          <w:p w14:paraId="43128CDD">
            <w:r>
              <w:t>Budget notebook/app</w:t>
            </w:r>
          </w:p>
        </w:tc>
        <w:tc>
          <w:tcPr>
            <w:tcW w:w="1676" w:type="dxa"/>
          </w:tcPr>
          <w:p w14:paraId="49D64634">
            <w:r>
              <w:t>Monthly</w:t>
            </w:r>
          </w:p>
        </w:tc>
        <w:tc>
          <w:tcPr>
            <w:tcW w:w="1715" w:type="dxa"/>
          </w:tcPr>
          <w:p w14:paraId="3D827DF8">
            <w:r>
              <w:t>To be reviewed at month-end</w:t>
            </w:r>
          </w:p>
        </w:tc>
      </w:tr>
      <w:tr w14:paraId="66F2C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85EF29F">
            <w:r>
              <w:t>Relationship &amp; Marriage</w:t>
            </w:r>
          </w:p>
        </w:tc>
        <w:tc>
          <w:tcPr>
            <w:tcW w:w="1697" w:type="dxa"/>
          </w:tcPr>
          <w:p w14:paraId="251EE144">
            <w:r>
              <w:t>Prayer, friendships, emotional growth</w:t>
            </w:r>
          </w:p>
        </w:tc>
        <w:tc>
          <w:tcPr>
            <w:tcW w:w="2071" w:type="dxa"/>
          </w:tcPr>
          <w:p w14:paraId="2BCBB513">
            <w:r>
              <w:t>Church/community activities</w:t>
            </w:r>
          </w:p>
        </w:tc>
        <w:tc>
          <w:tcPr>
            <w:tcW w:w="1676" w:type="dxa"/>
          </w:tcPr>
          <w:p w14:paraId="162EE95C">
            <w:r>
              <w:t>Daily</w:t>
            </w:r>
          </w:p>
        </w:tc>
        <w:tc>
          <w:tcPr>
            <w:tcW w:w="1715" w:type="dxa"/>
          </w:tcPr>
          <w:p w14:paraId="6E93B1C6">
            <w:r>
              <w:t>To be reviewed at month-end</w:t>
            </w:r>
          </w:p>
        </w:tc>
      </w:tr>
      <w:tr w14:paraId="67554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FC692CE">
            <w:r>
              <w:t>Career &amp; Continuous Development</w:t>
            </w:r>
          </w:p>
        </w:tc>
        <w:tc>
          <w:tcPr>
            <w:tcW w:w="1697" w:type="dxa"/>
          </w:tcPr>
          <w:p w14:paraId="7A196188">
            <w:r>
              <w:t>Lectures, study, past questions</w:t>
            </w:r>
          </w:p>
        </w:tc>
        <w:tc>
          <w:tcPr>
            <w:tcW w:w="2071" w:type="dxa"/>
          </w:tcPr>
          <w:p w14:paraId="74355E88">
            <w:r>
              <w:t>Handouts, textbooks, past questions</w:t>
            </w:r>
          </w:p>
        </w:tc>
        <w:tc>
          <w:tcPr>
            <w:tcW w:w="1676" w:type="dxa"/>
          </w:tcPr>
          <w:p w14:paraId="6017AB61">
            <w:r>
              <w:t>Semester</w:t>
            </w:r>
          </w:p>
        </w:tc>
        <w:tc>
          <w:tcPr>
            <w:tcW w:w="1715" w:type="dxa"/>
          </w:tcPr>
          <w:p w14:paraId="6DFC6C7F">
            <w:r>
              <w:t>To be reviewed at month-end</w:t>
            </w:r>
          </w:p>
        </w:tc>
      </w:tr>
      <w:tr w14:paraId="2CF37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656ECF8">
            <w:r>
              <w:t>Business &amp; Initiatives</w:t>
            </w:r>
          </w:p>
        </w:tc>
        <w:tc>
          <w:tcPr>
            <w:tcW w:w="1697" w:type="dxa"/>
          </w:tcPr>
          <w:p w14:paraId="6E30E335">
            <w:r>
              <w:rPr>
                <w:rFonts w:hint="default"/>
                <w:lang w:val="en-US"/>
              </w:rPr>
              <w:t>Online I</w:t>
            </w:r>
            <w:r>
              <w:t>nvestment</w:t>
            </w:r>
          </w:p>
        </w:tc>
        <w:tc>
          <w:tcPr>
            <w:tcW w:w="2071" w:type="dxa"/>
          </w:tcPr>
          <w:p w14:paraId="7D71985F">
            <w:r>
              <w:t>Seed capital, suppliers</w:t>
            </w:r>
          </w:p>
        </w:tc>
        <w:tc>
          <w:tcPr>
            <w:tcW w:w="1676" w:type="dxa"/>
          </w:tcPr>
          <w:p w14:paraId="4256249D">
            <w:r>
              <w:t>Monthly</w:t>
            </w:r>
          </w:p>
        </w:tc>
        <w:tc>
          <w:tcPr>
            <w:tcW w:w="1715" w:type="dxa"/>
          </w:tcPr>
          <w:p w14:paraId="3290843B">
            <w:r>
              <w:t>To be reviewed at month-end</w:t>
            </w:r>
          </w:p>
        </w:tc>
      </w:tr>
    </w:tbl>
    <w:p w14:paraId="3E5B337F">
      <w:pPr>
        <w:pStyle w:val="3"/>
      </w:pPr>
      <w:r>
        <w:t>MARCH 2026 – GROWTH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63EC2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F5C7412">
            <w:r>
              <w:t>AREA</w:t>
            </w:r>
          </w:p>
        </w:tc>
        <w:tc>
          <w:tcPr>
            <w:tcW w:w="1697" w:type="dxa"/>
          </w:tcPr>
          <w:p w14:paraId="310D62B0">
            <w:r>
              <w:t>MAJOR ACTIVITIES</w:t>
            </w:r>
          </w:p>
        </w:tc>
        <w:tc>
          <w:tcPr>
            <w:tcW w:w="2071" w:type="dxa"/>
          </w:tcPr>
          <w:p w14:paraId="70396CEC">
            <w:r>
              <w:t>RESOURCES REQUIRED</w:t>
            </w:r>
          </w:p>
        </w:tc>
        <w:tc>
          <w:tcPr>
            <w:tcW w:w="1676" w:type="dxa"/>
          </w:tcPr>
          <w:p w14:paraId="4FDC8729">
            <w:r>
              <w:t>KEY TIMELINES</w:t>
            </w:r>
          </w:p>
        </w:tc>
        <w:tc>
          <w:tcPr>
            <w:tcW w:w="1715" w:type="dxa"/>
          </w:tcPr>
          <w:p w14:paraId="3B9FA0D9">
            <w:r>
              <w:t>ASSESSMENTS &amp; COMMENTS</w:t>
            </w:r>
          </w:p>
        </w:tc>
      </w:tr>
      <w:tr w14:paraId="4F898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259E0FD">
            <w:r>
              <w:t>Spiritual Wellbeing</w:t>
            </w:r>
          </w:p>
        </w:tc>
        <w:tc>
          <w:tcPr>
            <w:tcW w:w="1697" w:type="dxa"/>
          </w:tcPr>
          <w:p w14:paraId="3AFF9415">
            <w:r>
              <w:t>Prayer, devotion, Bible reading, fasting</w:t>
            </w:r>
          </w:p>
        </w:tc>
        <w:tc>
          <w:tcPr>
            <w:tcW w:w="2071" w:type="dxa"/>
          </w:tcPr>
          <w:p w14:paraId="03FC94C9">
            <w:r>
              <w:t>Bible, notebook, devotional</w:t>
            </w:r>
          </w:p>
        </w:tc>
        <w:tc>
          <w:tcPr>
            <w:tcW w:w="1676" w:type="dxa"/>
          </w:tcPr>
          <w:p w14:paraId="5F93A9D6">
            <w:r>
              <w:t>Whole month</w:t>
            </w:r>
          </w:p>
        </w:tc>
        <w:tc>
          <w:tcPr>
            <w:tcW w:w="1715" w:type="dxa"/>
          </w:tcPr>
          <w:p w14:paraId="3C4A3085">
            <w:r>
              <w:t>To be reviewed at month-end</w:t>
            </w:r>
          </w:p>
        </w:tc>
      </w:tr>
      <w:tr w14:paraId="2704F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E02A67F">
            <w:r>
              <w:t>Health &amp; Wellness</w:t>
            </w:r>
          </w:p>
        </w:tc>
        <w:tc>
          <w:tcPr>
            <w:tcW w:w="1697" w:type="dxa"/>
          </w:tcPr>
          <w:p w14:paraId="103143A8">
            <w:r>
              <w:t>Exercise, healthy eating, rest</w:t>
            </w:r>
          </w:p>
        </w:tc>
        <w:tc>
          <w:tcPr>
            <w:tcW w:w="2071" w:type="dxa"/>
          </w:tcPr>
          <w:p w14:paraId="2BA52948">
            <w:r>
              <w:t>Workout plan, water, healthy food</w:t>
            </w:r>
          </w:p>
        </w:tc>
        <w:tc>
          <w:tcPr>
            <w:tcW w:w="1676" w:type="dxa"/>
          </w:tcPr>
          <w:p w14:paraId="0145DD14">
            <w:r>
              <w:t>Whole month</w:t>
            </w:r>
          </w:p>
        </w:tc>
        <w:tc>
          <w:tcPr>
            <w:tcW w:w="1715" w:type="dxa"/>
          </w:tcPr>
          <w:p w14:paraId="5E813D88">
            <w:r>
              <w:t>To be reviewed at month-end</w:t>
            </w:r>
          </w:p>
        </w:tc>
      </w:tr>
      <w:tr w14:paraId="4DB35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49186E7">
            <w:r>
              <w:t>Finances</w:t>
            </w:r>
          </w:p>
        </w:tc>
        <w:tc>
          <w:tcPr>
            <w:tcW w:w="1697" w:type="dxa"/>
          </w:tcPr>
          <w:p w14:paraId="268FCC4A">
            <w:r>
              <w:t>Budgeting, saving, expense tracking</w:t>
            </w:r>
          </w:p>
        </w:tc>
        <w:tc>
          <w:tcPr>
            <w:tcW w:w="2071" w:type="dxa"/>
          </w:tcPr>
          <w:p w14:paraId="50E67F4A">
            <w:r>
              <w:t>Budget notebook/app</w:t>
            </w:r>
          </w:p>
        </w:tc>
        <w:tc>
          <w:tcPr>
            <w:tcW w:w="1676" w:type="dxa"/>
          </w:tcPr>
          <w:p w14:paraId="6FDB6039">
            <w:r>
              <w:t>Monthly</w:t>
            </w:r>
          </w:p>
        </w:tc>
        <w:tc>
          <w:tcPr>
            <w:tcW w:w="1715" w:type="dxa"/>
          </w:tcPr>
          <w:p w14:paraId="0DD8E9C2">
            <w:r>
              <w:t>To be reviewed at month-end</w:t>
            </w:r>
          </w:p>
        </w:tc>
      </w:tr>
      <w:tr w14:paraId="0F7A3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E2A72CA">
            <w:r>
              <w:t>Relationship &amp; Marriage</w:t>
            </w:r>
          </w:p>
        </w:tc>
        <w:tc>
          <w:tcPr>
            <w:tcW w:w="1697" w:type="dxa"/>
          </w:tcPr>
          <w:p w14:paraId="3BF72F53">
            <w:r>
              <w:t>Prayer, friendships, emotional growth</w:t>
            </w:r>
          </w:p>
        </w:tc>
        <w:tc>
          <w:tcPr>
            <w:tcW w:w="2071" w:type="dxa"/>
          </w:tcPr>
          <w:p w14:paraId="40DE01D0">
            <w:r>
              <w:t>Church/community activities</w:t>
            </w:r>
          </w:p>
        </w:tc>
        <w:tc>
          <w:tcPr>
            <w:tcW w:w="1676" w:type="dxa"/>
          </w:tcPr>
          <w:p w14:paraId="0C2206DB">
            <w:r>
              <w:t>Daily</w:t>
            </w:r>
          </w:p>
        </w:tc>
        <w:tc>
          <w:tcPr>
            <w:tcW w:w="1715" w:type="dxa"/>
          </w:tcPr>
          <w:p w14:paraId="6A4EFB50">
            <w:r>
              <w:t>To be reviewed at month-end</w:t>
            </w:r>
          </w:p>
        </w:tc>
      </w:tr>
      <w:tr w14:paraId="04D28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4EBFCF1">
            <w:r>
              <w:t>Career &amp; Continuous Development</w:t>
            </w:r>
          </w:p>
        </w:tc>
        <w:tc>
          <w:tcPr>
            <w:tcW w:w="1697" w:type="dxa"/>
          </w:tcPr>
          <w:p w14:paraId="26035C27">
            <w:r>
              <w:t>Lectures, study, past questions</w:t>
            </w:r>
          </w:p>
        </w:tc>
        <w:tc>
          <w:tcPr>
            <w:tcW w:w="2071" w:type="dxa"/>
          </w:tcPr>
          <w:p w14:paraId="6490ED29">
            <w:r>
              <w:t>Handouts, textbooks, past questions</w:t>
            </w:r>
          </w:p>
        </w:tc>
        <w:tc>
          <w:tcPr>
            <w:tcW w:w="1676" w:type="dxa"/>
          </w:tcPr>
          <w:p w14:paraId="62DBB47D">
            <w:r>
              <w:t>Semester</w:t>
            </w:r>
          </w:p>
        </w:tc>
        <w:tc>
          <w:tcPr>
            <w:tcW w:w="1715" w:type="dxa"/>
          </w:tcPr>
          <w:p w14:paraId="16927C1C">
            <w:r>
              <w:t>To be reviewed at month-end</w:t>
            </w:r>
          </w:p>
        </w:tc>
      </w:tr>
      <w:tr w14:paraId="7E2E8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9BD0BF0">
            <w:r>
              <w:t>Business &amp; Initiatives</w:t>
            </w:r>
          </w:p>
        </w:tc>
        <w:tc>
          <w:tcPr>
            <w:tcW w:w="1697" w:type="dxa"/>
          </w:tcPr>
          <w:p w14:paraId="3884F310">
            <w:r>
              <w:t>Small-scale selling, reinvestment</w:t>
            </w:r>
          </w:p>
        </w:tc>
        <w:tc>
          <w:tcPr>
            <w:tcW w:w="2071" w:type="dxa"/>
          </w:tcPr>
          <w:p w14:paraId="6F92C6F9">
            <w:r>
              <w:t>Seed capital, suppliers</w:t>
            </w:r>
          </w:p>
        </w:tc>
        <w:tc>
          <w:tcPr>
            <w:tcW w:w="1676" w:type="dxa"/>
          </w:tcPr>
          <w:p w14:paraId="60E05C6A">
            <w:r>
              <w:t>Monthly</w:t>
            </w:r>
          </w:p>
        </w:tc>
        <w:tc>
          <w:tcPr>
            <w:tcW w:w="1715" w:type="dxa"/>
          </w:tcPr>
          <w:p w14:paraId="1C09C02A">
            <w:r>
              <w:t>To be reviewed at month-end</w:t>
            </w:r>
          </w:p>
        </w:tc>
      </w:tr>
    </w:tbl>
    <w:p w14:paraId="0BFB87E1">
      <w:pPr>
        <w:pStyle w:val="3"/>
      </w:pPr>
      <w:r>
        <w:t>APRIL 2026 – SKILL BUILDING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4BAB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E8115D7">
            <w:r>
              <w:t>AREA</w:t>
            </w:r>
          </w:p>
        </w:tc>
        <w:tc>
          <w:tcPr>
            <w:tcW w:w="1697" w:type="dxa"/>
          </w:tcPr>
          <w:p w14:paraId="6286FE8E">
            <w:r>
              <w:t>MAJOR ACTIVITIES</w:t>
            </w:r>
          </w:p>
        </w:tc>
        <w:tc>
          <w:tcPr>
            <w:tcW w:w="2071" w:type="dxa"/>
          </w:tcPr>
          <w:p w14:paraId="0AAC69A7">
            <w:r>
              <w:t>RESOURCES REQUIRED</w:t>
            </w:r>
          </w:p>
        </w:tc>
        <w:tc>
          <w:tcPr>
            <w:tcW w:w="1676" w:type="dxa"/>
          </w:tcPr>
          <w:p w14:paraId="66D20E27">
            <w:r>
              <w:t>KEY TIMELINES</w:t>
            </w:r>
          </w:p>
        </w:tc>
        <w:tc>
          <w:tcPr>
            <w:tcW w:w="1715" w:type="dxa"/>
          </w:tcPr>
          <w:p w14:paraId="5905BAAC">
            <w:r>
              <w:t>ASSESSMENTS &amp; COMMENTS</w:t>
            </w:r>
          </w:p>
        </w:tc>
      </w:tr>
      <w:tr w14:paraId="75479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32AC959">
            <w:r>
              <w:t>Spiritual Wellbeing</w:t>
            </w:r>
          </w:p>
        </w:tc>
        <w:tc>
          <w:tcPr>
            <w:tcW w:w="1697" w:type="dxa"/>
          </w:tcPr>
          <w:p w14:paraId="6EB89B95">
            <w:r>
              <w:t>Prayer, devotion, Bible reading, fasting</w:t>
            </w:r>
          </w:p>
        </w:tc>
        <w:tc>
          <w:tcPr>
            <w:tcW w:w="2071" w:type="dxa"/>
          </w:tcPr>
          <w:p w14:paraId="3D8601B9">
            <w:r>
              <w:t>Bible, notebook, devotional</w:t>
            </w:r>
          </w:p>
        </w:tc>
        <w:tc>
          <w:tcPr>
            <w:tcW w:w="1676" w:type="dxa"/>
          </w:tcPr>
          <w:p w14:paraId="02782760">
            <w:r>
              <w:t>Whole month</w:t>
            </w:r>
          </w:p>
        </w:tc>
        <w:tc>
          <w:tcPr>
            <w:tcW w:w="1715" w:type="dxa"/>
          </w:tcPr>
          <w:p w14:paraId="7FECEABF">
            <w:r>
              <w:t>To be reviewed at month-end</w:t>
            </w:r>
          </w:p>
        </w:tc>
      </w:tr>
      <w:tr w14:paraId="7F8F4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1B9BB3F">
            <w:r>
              <w:t>Health &amp; Wellness</w:t>
            </w:r>
          </w:p>
        </w:tc>
        <w:tc>
          <w:tcPr>
            <w:tcW w:w="1697" w:type="dxa"/>
          </w:tcPr>
          <w:p w14:paraId="53D97456">
            <w:r>
              <w:t>Exercise, healthy eating, rest</w:t>
            </w:r>
          </w:p>
        </w:tc>
        <w:tc>
          <w:tcPr>
            <w:tcW w:w="2071" w:type="dxa"/>
          </w:tcPr>
          <w:p w14:paraId="47150814">
            <w:r>
              <w:t>Workout plan, water, healthy food</w:t>
            </w:r>
          </w:p>
        </w:tc>
        <w:tc>
          <w:tcPr>
            <w:tcW w:w="1676" w:type="dxa"/>
          </w:tcPr>
          <w:p w14:paraId="658506B6">
            <w:r>
              <w:t>Whole month</w:t>
            </w:r>
          </w:p>
        </w:tc>
        <w:tc>
          <w:tcPr>
            <w:tcW w:w="1715" w:type="dxa"/>
          </w:tcPr>
          <w:p w14:paraId="5911BAAD">
            <w:r>
              <w:t>To be reviewed at month-end</w:t>
            </w:r>
          </w:p>
        </w:tc>
      </w:tr>
      <w:tr w14:paraId="16E7D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B1114FC">
            <w:r>
              <w:t>Finances</w:t>
            </w:r>
          </w:p>
        </w:tc>
        <w:tc>
          <w:tcPr>
            <w:tcW w:w="1697" w:type="dxa"/>
          </w:tcPr>
          <w:p w14:paraId="3DAC7072">
            <w:r>
              <w:t>Budgeting, saving, expense tracking</w:t>
            </w:r>
          </w:p>
        </w:tc>
        <w:tc>
          <w:tcPr>
            <w:tcW w:w="2071" w:type="dxa"/>
          </w:tcPr>
          <w:p w14:paraId="1F49F5AF">
            <w:r>
              <w:t>Budget notebook/app</w:t>
            </w:r>
          </w:p>
        </w:tc>
        <w:tc>
          <w:tcPr>
            <w:tcW w:w="1676" w:type="dxa"/>
          </w:tcPr>
          <w:p w14:paraId="73FAD1E2">
            <w:r>
              <w:t>Monthly</w:t>
            </w:r>
          </w:p>
        </w:tc>
        <w:tc>
          <w:tcPr>
            <w:tcW w:w="1715" w:type="dxa"/>
          </w:tcPr>
          <w:p w14:paraId="45691169">
            <w:r>
              <w:t>To be reviewed at month-end</w:t>
            </w:r>
          </w:p>
        </w:tc>
      </w:tr>
      <w:tr w14:paraId="42F1B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4DFF254">
            <w:r>
              <w:t>Relationship &amp; Marriage</w:t>
            </w:r>
          </w:p>
        </w:tc>
        <w:tc>
          <w:tcPr>
            <w:tcW w:w="1697" w:type="dxa"/>
          </w:tcPr>
          <w:p w14:paraId="06C75266">
            <w:r>
              <w:t>Prayer, friendships, emotional growth</w:t>
            </w:r>
          </w:p>
        </w:tc>
        <w:tc>
          <w:tcPr>
            <w:tcW w:w="2071" w:type="dxa"/>
          </w:tcPr>
          <w:p w14:paraId="7B5F200B">
            <w:r>
              <w:t>Church/community activities</w:t>
            </w:r>
          </w:p>
        </w:tc>
        <w:tc>
          <w:tcPr>
            <w:tcW w:w="1676" w:type="dxa"/>
          </w:tcPr>
          <w:p w14:paraId="333209BA">
            <w:r>
              <w:t>Daily</w:t>
            </w:r>
          </w:p>
        </w:tc>
        <w:tc>
          <w:tcPr>
            <w:tcW w:w="1715" w:type="dxa"/>
          </w:tcPr>
          <w:p w14:paraId="445CC879">
            <w:r>
              <w:t>To be reviewed at month-end</w:t>
            </w:r>
          </w:p>
        </w:tc>
      </w:tr>
      <w:tr w14:paraId="78F22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A29E058">
            <w:r>
              <w:t>Career &amp; Continuous Development</w:t>
            </w:r>
          </w:p>
        </w:tc>
        <w:tc>
          <w:tcPr>
            <w:tcW w:w="1697" w:type="dxa"/>
          </w:tcPr>
          <w:p w14:paraId="2B8F9BE5">
            <w:r>
              <w:t>Lectures, study, past questions</w:t>
            </w:r>
          </w:p>
        </w:tc>
        <w:tc>
          <w:tcPr>
            <w:tcW w:w="2071" w:type="dxa"/>
          </w:tcPr>
          <w:p w14:paraId="04CEBAC5">
            <w:r>
              <w:t>Handouts, textbooks, past questions</w:t>
            </w:r>
          </w:p>
        </w:tc>
        <w:tc>
          <w:tcPr>
            <w:tcW w:w="1676" w:type="dxa"/>
          </w:tcPr>
          <w:p w14:paraId="4D86FD31">
            <w:r>
              <w:t>Semester</w:t>
            </w:r>
          </w:p>
        </w:tc>
        <w:tc>
          <w:tcPr>
            <w:tcW w:w="1715" w:type="dxa"/>
          </w:tcPr>
          <w:p w14:paraId="1A62DF4D">
            <w:r>
              <w:t>To be reviewed at month-end</w:t>
            </w:r>
          </w:p>
        </w:tc>
      </w:tr>
      <w:tr w14:paraId="22251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94DBB70">
            <w:r>
              <w:t>Business &amp; Initiatives</w:t>
            </w:r>
          </w:p>
        </w:tc>
        <w:tc>
          <w:tcPr>
            <w:tcW w:w="1697" w:type="dxa"/>
          </w:tcPr>
          <w:p w14:paraId="61C409A7">
            <w:r>
              <w:t>Small-scale selling, reinvestment</w:t>
            </w:r>
          </w:p>
        </w:tc>
        <w:tc>
          <w:tcPr>
            <w:tcW w:w="2071" w:type="dxa"/>
          </w:tcPr>
          <w:p w14:paraId="272921F4">
            <w:r>
              <w:t>Seed capital, suppliers</w:t>
            </w:r>
          </w:p>
        </w:tc>
        <w:tc>
          <w:tcPr>
            <w:tcW w:w="1676" w:type="dxa"/>
          </w:tcPr>
          <w:p w14:paraId="6C3E4D98">
            <w:r>
              <w:t>Monthly</w:t>
            </w:r>
          </w:p>
        </w:tc>
        <w:tc>
          <w:tcPr>
            <w:tcW w:w="1715" w:type="dxa"/>
          </w:tcPr>
          <w:p w14:paraId="1DF89C0A">
            <w:r>
              <w:t>To be reviewed at month-end</w:t>
            </w:r>
          </w:p>
        </w:tc>
      </w:tr>
    </w:tbl>
    <w:p w14:paraId="58FA0849">
      <w:pPr>
        <w:pStyle w:val="3"/>
      </w:pPr>
      <w:r>
        <w:t>MAY 2026 – EXCELLENCE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34A8A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A21F6A4">
            <w:r>
              <w:t>AREA</w:t>
            </w:r>
          </w:p>
        </w:tc>
        <w:tc>
          <w:tcPr>
            <w:tcW w:w="1697" w:type="dxa"/>
          </w:tcPr>
          <w:p w14:paraId="6FD32861">
            <w:r>
              <w:t>MAJOR ACTIVITIES</w:t>
            </w:r>
          </w:p>
        </w:tc>
        <w:tc>
          <w:tcPr>
            <w:tcW w:w="2071" w:type="dxa"/>
          </w:tcPr>
          <w:p w14:paraId="7427B851">
            <w:r>
              <w:t>RESOURCES REQUIRED</w:t>
            </w:r>
          </w:p>
        </w:tc>
        <w:tc>
          <w:tcPr>
            <w:tcW w:w="1676" w:type="dxa"/>
          </w:tcPr>
          <w:p w14:paraId="7C870D92">
            <w:r>
              <w:t>KEY TIMELINES</w:t>
            </w:r>
          </w:p>
        </w:tc>
        <w:tc>
          <w:tcPr>
            <w:tcW w:w="1715" w:type="dxa"/>
          </w:tcPr>
          <w:p w14:paraId="56AB2DC0">
            <w:r>
              <w:t>ASSESSMENTS &amp; COMMENTS</w:t>
            </w:r>
          </w:p>
        </w:tc>
      </w:tr>
      <w:tr w14:paraId="3181D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47D8CF7">
            <w:r>
              <w:t>Spiritual Wellbeing</w:t>
            </w:r>
          </w:p>
        </w:tc>
        <w:tc>
          <w:tcPr>
            <w:tcW w:w="1697" w:type="dxa"/>
          </w:tcPr>
          <w:p w14:paraId="650CB356">
            <w:r>
              <w:t>Prayer, devotion, Bible reading, fasting</w:t>
            </w:r>
          </w:p>
        </w:tc>
        <w:tc>
          <w:tcPr>
            <w:tcW w:w="2071" w:type="dxa"/>
          </w:tcPr>
          <w:p w14:paraId="107AE912">
            <w:r>
              <w:t>Bible, notebook, devotional</w:t>
            </w:r>
          </w:p>
        </w:tc>
        <w:tc>
          <w:tcPr>
            <w:tcW w:w="1676" w:type="dxa"/>
          </w:tcPr>
          <w:p w14:paraId="33A70F01">
            <w:r>
              <w:t>Whole month</w:t>
            </w:r>
          </w:p>
        </w:tc>
        <w:tc>
          <w:tcPr>
            <w:tcW w:w="1715" w:type="dxa"/>
          </w:tcPr>
          <w:p w14:paraId="4FB26DB3">
            <w:r>
              <w:t>To be reviewed at month-end</w:t>
            </w:r>
          </w:p>
        </w:tc>
      </w:tr>
      <w:tr w14:paraId="6D966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3819BD7">
            <w:r>
              <w:t>Health &amp; Wellness</w:t>
            </w:r>
          </w:p>
        </w:tc>
        <w:tc>
          <w:tcPr>
            <w:tcW w:w="1697" w:type="dxa"/>
          </w:tcPr>
          <w:p w14:paraId="6D0D5AD6">
            <w:r>
              <w:t>Exercise, healthy eating, rest</w:t>
            </w:r>
          </w:p>
        </w:tc>
        <w:tc>
          <w:tcPr>
            <w:tcW w:w="2071" w:type="dxa"/>
          </w:tcPr>
          <w:p w14:paraId="1031939F">
            <w:r>
              <w:t>Workout plan, water, healthy food</w:t>
            </w:r>
          </w:p>
        </w:tc>
        <w:tc>
          <w:tcPr>
            <w:tcW w:w="1676" w:type="dxa"/>
          </w:tcPr>
          <w:p w14:paraId="278544B4">
            <w:r>
              <w:t>Whole month</w:t>
            </w:r>
          </w:p>
        </w:tc>
        <w:tc>
          <w:tcPr>
            <w:tcW w:w="1715" w:type="dxa"/>
          </w:tcPr>
          <w:p w14:paraId="6DE18E13">
            <w:r>
              <w:t>To be reviewed at month-end</w:t>
            </w:r>
          </w:p>
        </w:tc>
      </w:tr>
      <w:tr w14:paraId="1E10B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903B222">
            <w:r>
              <w:t>Finances</w:t>
            </w:r>
          </w:p>
        </w:tc>
        <w:tc>
          <w:tcPr>
            <w:tcW w:w="1697" w:type="dxa"/>
          </w:tcPr>
          <w:p w14:paraId="7EFC6249">
            <w:r>
              <w:t>Budgeting, saving, expense tracking</w:t>
            </w:r>
          </w:p>
        </w:tc>
        <w:tc>
          <w:tcPr>
            <w:tcW w:w="2071" w:type="dxa"/>
          </w:tcPr>
          <w:p w14:paraId="5F9DC561">
            <w:r>
              <w:t>Budget notebook/app</w:t>
            </w:r>
          </w:p>
        </w:tc>
        <w:tc>
          <w:tcPr>
            <w:tcW w:w="1676" w:type="dxa"/>
          </w:tcPr>
          <w:p w14:paraId="42D901E5">
            <w:r>
              <w:t>Monthly</w:t>
            </w:r>
          </w:p>
        </w:tc>
        <w:tc>
          <w:tcPr>
            <w:tcW w:w="1715" w:type="dxa"/>
          </w:tcPr>
          <w:p w14:paraId="596D371B">
            <w:r>
              <w:t>To be reviewed at month-end</w:t>
            </w:r>
          </w:p>
        </w:tc>
      </w:tr>
      <w:tr w14:paraId="5EECC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B682745">
            <w:r>
              <w:t>Relationship &amp; Marriage</w:t>
            </w:r>
          </w:p>
        </w:tc>
        <w:tc>
          <w:tcPr>
            <w:tcW w:w="1697" w:type="dxa"/>
          </w:tcPr>
          <w:p w14:paraId="0C403836">
            <w:r>
              <w:t>Prayer, friendships, emotional growth</w:t>
            </w:r>
          </w:p>
        </w:tc>
        <w:tc>
          <w:tcPr>
            <w:tcW w:w="2071" w:type="dxa"/>
          </w:tcPr>
          <w:p w14:paraId="682D8CE5">
            <w:r>
              <w:t>Church/community activities</w:t>
            </w:r>
          </w:p>
        </w:tc>
        <w:tc>
          <w:tcPr>
            <w:tcW w:w="1676" w:type="dxa"/>
          </w:tcPr>
          <w:p w14:paraId="2CC91421">
            <w:r>
              <w:t>Daily</w:t>
            </w:r>
          </w:p>
        </w:tc>
        <w:tc>
          <w:tcPr>
            <w:tcW w:w="1715" w:type="dxa"/>
          </w:tcPr>
          <w:p w14:paraId="0BAB2207">
            <w:r>
              <w:t>To be reviewed at month-end</w:t>
            </w:r>
          </w:p>
        </w:tc>
      </w:tr>
      <w:tr w14:paraId="58093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370F28A">
            <w:r>
              <w:t>Career &amp; Continuous Development</w:t>
            </w:r>
          </w:p>
        </w:tc>
        <w:tc>
          <w:tcPr>
            <w:tcW w:w="1697" w:type="dxa"/>
          </w:tcPr>
          <w:p w14:paraId="6B4F8DE8">
            <w:r>
              <w:t>Lectures, study, past questions</w:t>
            </w:r>
          </w:p>
        </w:tc>
        <w:tc>
          <w:tcPr>
            <w:tcW w:w="2071" w:type="dxa"/>
          </w:tcPr>
          <w:p w14:paraId="096B80CE">
            <w:r>
              <w:t>Handouts, textbooks, past questions</w:t>
            </w:r>
          </w:p>
        </w:tc>
        <w:tc>
          <w:tcPr>
            <w:tcW w:w="1676" w:type="dxa"/>
          </w:tcPr>
          <w:p w14:paraId="7E600C5B">
            <w:r>
              <w:t>Semester</w:t>
            </w:r>
          </w:p>
        </w:tc>
        <w:tc>
          <w:tcPr>
            <w:tcW w:w="1715" w:type="dxa"/>
          </w:tcPr>
          <w:p w14:paraId="08861615">
            <w:r>
              <w:t>To be reviewed at month-end</w:t>
            </w:r>
          </w:p>
        </w:tc>
      </w:tr>
      <w:tr w14:paraId="29B33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EF39F15">
            <w:r>
              <w:t>Business &amp; Initiatives</w:t>
            </w:r>
          </w:p>
        </w:tc>
        <w:tc>
          <w:tcPr>
            <w:tcW w:w="1697" w:type="dxa"/>
          </w:tcPr>
          <w:p w14:paraId="779EE342">
            <w:r>
              <w:t>Small-scale selling, reinvestment</w:t>
            </w:r>
          </w:p>
        </w:tc>
        <w:tc>
          <w:tcPr>
            <w:tcW w:w="2071" w:type="dxa"/>
          </w:tcPr>
          <w:p w14:paraId="27BF804E">
            <w:r>
              <w:t>Seed capital, suppliers</w:t>
            </w:r>
          </w:p>
        </w:tc>
        <w:tc>
          <w:tcPr>
            <w:tcW w:w="1676" w:type="dxa"/>
          </w:tcPr>
          <w:p w14:paraId="3802BFF8">
            <w:r>
              <w:t>Monthly</w:t>
            </w:r>
          </w:p>
        </w:tc>
        <w:tc>
          <w:tcPr>
            <w:tcW w:w="1715" w:type="dxa"/>
          </w:tcPr>
          <w:p w14:paraId="2571D7B1">
            <w:r>
              <w:t>To be reviewed at month-end</w:t>
            </w:r>
          </w:p>
        </w:tc>
      </w:tr>
    </w:tbl>
    <w:p w14:paraId="50E1EFDF">
      <w:pPr>
        <w:pStyle w:val="3"/>
      </w:pPr>
      <w:r>
        <w:t>JUNE 2026 – REVIEW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0B7A1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0FF518B">
            <w:r>
              <w:t>AREA</w:t>
            </w:r>
          </w:p>
        </w:tc>
        <w:tc>
          <w:tcPr>
            <w:tcW w:w="1697" w:type="dxa"/>
          </w:tcPr>
          <w:p w14:paraId="4254292A">
            <w:r>
              <w:t>MAJOR ACTIVITIES</w:t>
            </w:r>
          </w:p>
        </w:tc>
        <w:tc>
          <w:tcPr>
            <w:tcW w:w="2071" w:type="dxa"/>
          </w:tcPr>
          <w:p w14:paraId="3BEE7F31">
            <w:r>
              <w:t>RESOURCES REQUIRED</w:t>
            </w:r>
          </w:p>
        </w:tc>
        <w:tc>
          <w:tcPr>
            <w:tcW w:w="1676" w:type="dxa"/>
          </w:tcPr>
          <w:p w14:paraId="274226FD">
            <w:r>
              <w:t>KEY TIMELINES</w:t>
            </w:r>
          </w:p>
        </w:tc>
        <w:tc>
          <w:tcPr>
            <w:tcW w:w="1715" w:type="dxa"/>
          </w:tcPr>
          <w:p w14:paraId="74C5B9B1">
            <w:r>
              <w:t>ASSESSMENTS &amp; COMMENTS</w:t>
            </w:r>
          </w:p>
        </w:tc>
      </w:tr>
      <w:tr w14:paraId="4C78D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A8AA416">
            <w:r>
              <w:t>Spiritual Wellbeing</w:t>
            </w:r>
          </w:p>
        </w:tc>
        <w:tc>
          <w:tcPr>
            <w:tcW w:w="1697" w:type="dxa"/>
          </w:tcPr>
          <w:p w14:paraId="59AC3CAA">
            <w:r>
              <w:t>Prayer, devotion, Bible reading, fasting</w:t>
            </w:r>
          </w:p>
        </w:tc>
        <w:tc>
          <w:tcPr>
            <w:tcW w:w="2071" w:type="dxa"/>
          </w:tcPr>
          <w:p w14:paraId="2C448684">
            <w:r>
              <w:t>Bible, notebook, devotional</w:t>
            </w:r>
          </w:p>
        </w:tc>
        <w:tc>
          <w:tcPr>
            <w:tcW w:w="1676" w:type="dxa"/>
          </w:tcPr>
          <w:p w14:paraId="5DD0F494">
            <w:r>
              <w:t>Whole month</w:t>
            </w:r>
          </w:p>
        </w:tc>
        <w:tc>
          <w:tcPr>
            <w:tcW w:w="1715" w:type="dxa"/>
          </w:tcPr>
          <w:p w14:paraId="6ADF075E">
            <w:r>
              <w:t>To be reviewed at month-end</w:t>
            </w:r>
          </w:p>
        </w:tc>
      </w:tr>
      <w:tr w14:paraId="2B930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EE582FA">
            <w:r>
              <w:t>Health &amp; Wellness</w:t>
            </w:r>
          </w:p>
        </w:tc>
        <w:tc>
          <w:tcPr>
            <w:tcW w:w="1697" w:type="dxa"/>
          </w:tcPr>
          <w:p w14:paraId="602A8438">
            <w:r>
              <w:t>Exercise, healthy eating, rest</w:t>
            </w:r>
          </w:p>
        </w:tc>
        <w:tc>
          <w:tcPr>
            <w:tcW w:w="2071" w:type="dxa"/>
          </w:tcPr>
          <w:p w14:paraId="35451968">
            <w:r>
              <w:t>Workout plan, water, healthy food</w:t>
            </w:r>
          </w:p>
        </w:tc>
        <w:tc>
          <w:tcPr>
            <w:tcW w:w="1676" w:type="dxa"/>
          </w:tcPr>
          <w:p w14:paraId="0C464D99">
            <w:r>
              <w:t>Whole month</w:t>
            </w:r>
          </w:p>
        </w:tc>
        <w:tc>
          <w:tcPr>
            <w:tcW w:w="1715" w:type="dxa"/>
          </w:tcPr>
          <w:p w14:paraId="4DE004FD">
            <w:r>
              <w:t>To be reviewed at month-end</w:t>
            </w:r>
          </w:p>
        </w:tc>
      </w:tr>
      <w:tr w14:paraId="1711F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8829482">
            <w:r>
              <w:t>Finances</w:t>
            </w:r>
          </w:p>
        </w:tc>
        <w:tc>
          <w:tcPr>
            <w:tcW w:w="1697" w:type="dxa"/>
          </w:tcPr>
          <w:p w14:paraId="2CBFF89F">
            <w:r>
              <w:t>Budgeting, saving, expense tracking</w:t>
            </w:r>
          </w:p>
        </w:tc>
        <w:tc>
          <w:tcPr>
            <w:tcW w:w="2071" w:type="dxa"/>
          </w:tcPr>
          <w:p w14:paraId="3D44F15D">
            <w:r>
              <w:t>Budget notebook/app</w:t>
            </w:r>
          </w:p>
        </w:tc>
        <w:tc>
          <w:tcPr>
            <w:tcW w:w="1676" w:type="dxa"/>
          </w:tcPr>
          <w:p w14:paraId="373CE61E">
            <w:r>
              <w:t>Monthly</w:t>
            </w:r>
          </w:p>
        </w:tc>
        <w:tc>
          <w:tcPr>
            <w:tcW w:w="1715" w:type="dxa"/>
          </w:tcPr>
          <w:p w14:paraId="509A8418">
            <w:r>
              <w:t>To be reviewed at month-end</w:t>
            </w:r>
          </w:p>
        </w:tc>
      </w:tr>
      <w:tr w14:paraId="57274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CF6822D">
            <w:r>
              <w:t>Relationship &amp; Marriage</w:t>
            </w:r>
          </w:p>
        </w:tc>
        <w:tc>
          <w:tcPr>
            <w:tcW w:w="1697" w:type="dxa"/>
          </w:tcPr>
          <w:p w14:paraId="63FFB90D">
            <w:r>
              <w:t>Prayer, friendships, emotional growth</w:t>
            </w:r>
          </w:p>
        </w:tc>
        <w:tc>
          <w:tcPr>
            <w:tcW w:w="2071" w:type="dxa"/>
          </w:tcPr>
          <w:p w14:paraId="497B3694">
            <w:r>
              <w:t>Church/community activities</w:t>
            </w:r>
          </w:p>
        </w:tc>
        <w:tc>
          <w:tcPr>
            <w:tcW w:w="1676" w:type="dxa"/>
          </w:tcPr>
          <w:p w14:paraId="41CDC198">
            <w:r>
              <w:t>Daily</w:t>
            </w:r>
          </w:p>
        </w:tc>
        <w:tc>
          <w:tcPr>
            <w:tcW w:w="1715" w:type="dxa"/>
          </w:tcPr>
          <w:p w14:paraId="051B4CB6">
            <w:r>
              <w:t>To be reviewed at month-end</w:t>
            </w:r>
          </w:p>
        </w:tc>
      </w:tr>
      <w:tr w14:paraId="5661E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514F002">
            <w:r>
              <w:t>Career &amp; Continuous Development</w:t>
            </w:r>
          </w:p>
        </w:tc>
        <w:tc>
          <w:tcPr>
            <w:tcW w:w="1697" w:type="dxa"/>
          </w:tcPr>
          <w:p w14:paraId="7AAC0303">
            <w:r>
              <w:t>Lectures, study, past questions</w:t>
            </w:r>
          </w:p>
        </w:tc>
        <w:tc>
          <w:tcPr>
            <w:tcW w:w="2071" w:type="dxa"/>
          </w:tcPr>
          <w:p w14:paraId="0B811D03">
            <w:r>
              <w:t>Handouts, textbooks, past questions</w:t>
            </w:r>
          </w:p>
        </w:tc>
        <w:tc>
          <w:tcPr>
            <w:tcW w:w="1676" w:type="dxa"/>
          </w:tcPr>
          <w:p w14:paraId="3382A0E2">
            <w:r>
              <w:t>Semester</w:t>
            </w:r>
          </w:p>
        </w:tc>
        <w:tc>
          <w:tcPr>
            <w:tcW w:w="1715" w:type="dxa"/>
          </w:tcPr>
          <w:p w14:paraId="2C92810E">
            <w:r>
              <w:t>To be reviewed at month-end</w:t>
            </w:r>
          </w:p>
        </w:tc>
      </w:tr>
      <w:tr w14:paraId="046E2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1A5CE32">
            <w:r>
              <w:t>Business &amp; Initiatives</w:t>
            </w:r>
          </w:p>
        </w:tc>
        <w:tc>
          <w:tcPr>
            <w:tcW w:w="1697" w:type="dxa"/>
          </w:tcPr>
          <w:p w14:paraId="7367CE62">
            <w:r>
              <w:t>Small-scale selling, reinvestment</w:t>
            </w:r>
          </w:p>
        </w:tc>
        <w:tc>
          <w:tcPr>
            <w:tcW w:w="2071" w:type="dxa"/>
          </w:tcPr>
          <w:p w14:paraId="4FEDC217">
            <w:r>
              <w:t>Seed capital, suppliers</w:t>
            </w:r>
          </w:p>
        </w:tc>
        <w:tc>
          <w:tcPr>
            <w:tcW w:w="1676" w:type="dxa"/>
          </w:tcPr>
          <w:p w14:paraId="4DD81682">
            <w:r>
              <w:t>Monthly</w:t>
            </w:r>
          </w:p>
        </w:tc>
        <w:tc>
          <w:tcPr>
            <w:tcW w:w="1715" w:type="dxa"/>
          </w:tcPr>
          <w:p w14:paraId="65E99B9B">
            <w:r>
              <w:t>To be reviewed at month-end</w:t>
            </w:r>
          </w:p>
        </w:tc>
      </w:tr>
    </w:tbl>
    <w:p w14:paraId="3B658612">
      <w:pPr>
        <w:pStyle w:val="3"/>
      </w:pPr>
      <w:r>
        <w:t>JULY 2026 – RENEWAL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3B010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626F3FC">
            <w:r>
              <w:t>AREA</w:t>
            </w:r>
          </w:p>
        </w:tc>
        <w:tc>
          <w:tcPr>
            <w:tcW w:w="1697" w:type="dxa"/>
          </w:tcPr>
          <w:p w14:paraId="295428DB">
            <w:r>
              <w:t>MAJOR ACTIVITIES</w:t>
            </w:r>
          </w:p>
        </w:tc>
        <w:tc>
          <w:tcPr>
            <w:tcW w:w="2071" w:type="dxa"/>
          </w:tcPr>
          <w:p w14:paraId="7B030320">
            <w:r>
              <w:t>RESOURCES REQUIRED</w:t>
            </w:r>
          </w:p>
        </w:tc>
        <w:tc>
          <w:tcPr>
            <w:tcW w:w="1676" w:type="dxa"/>
          </w:tcPr>
          <w:p w14:paraId="5D133BBB">
            <w:r>
              <w:t>KEY TIMELINES</w:t>
            </w:r>
          </w:p>
        </w:tc>
        <w:tc>
          <w:tcPr>
            <w:tcW w:w="1715" w:type="dxa"/>
          </w:tcPr>
          <w:p w14:paraId="53F71D61">
            <w:r>
              <w:t>ASSESSMENTS &amp; COMMENTS</w:t>
            </w:r>
          </w:p>
        </w:tc>
      </w:tr>
      <w:tr w14:paraId="560F3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00FE8BA">
            <w:r>
              <w:t>Spiritual Wellbeing</w:t>
            </w:r>
          </w:p>
        </w:tc>
        <w:tc>
          <w:tcPr>
            <w:tcW w:w="1697" w:type="dxa"/>
          </w:tcPr>
          <w:p w14:paraId="7C7DD700">
            <w:r>
              <w:t>Prayer, devotion, Bible reading, fasting</w:t>
            </w:r>
          </w:p>
        </w:tc>
        <w:tc>
          <w:tcPr>
            <w:tcW w:w="2071" w:type="dxa"/>
          </w:tcPr>
          <w:p w14:paraId="40633D82">
            <w:r>
              <w:t>Bible, notebook, devotional</w:t>
            </w:r>
          </w:p>
        </w:tc>
        <w:tc>
          <w:tcPr>
            <w:tcW w:w="1676" w:type="dxa"/>
          </w:tcPr>
          <w:p w14:paraId="40C6EDD8">
            <w:r>
              <w:t>Whole month</w:t>
            </w:r>
          </w:p>
        </w:tc>
        <w:tc>
          <w:tcPr>
            <w:tcW w:w="1715" w:type="dxa"/>
          </w:tcPr>
          <w:p w14:paraId="4796A2EC">
            <w:r>
              <w:t>To be reviewed at month-end</w:t>
            </w:r>
          </w:p>
        </w:tc>
      </w:tr>
      <w:tr w14:paraId="62A0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0D0A301">
            <w:r>
              <w:t>Health &amp; Wellness</w:t>
            </w:r>
          </w:p>
        </w:tc>
        <w:tc>
          <w:tcPr>
            <w:tcW w:w="1697" w:type="dxa"/>
          </w:tcPr>
          <w:p w14:paraId="721B667C">
            <w:r>
              <w:t>Exercise, healthy eating, rest</w:t>
            </w:r>
          </w:p>
        </w:tc>
        <w:tc>
          <w:tcPr>
            <w:tcW w:w="2071" w:type="dxa"/>
          </w:tcPr>
          <w:p w14:paraId="74F119FA">
            <w:r>
              <w:t>Workout plan, water, healthy food</w:t>
            </w:r>
          </w:p>
        </w:tc>
        <w:tc>
          <w:tcPr>
            <w:tcW w:w="1676" w:type="dxa"/>
          </w:tcPr>
          <w:p w14:paraId="438CE2D9">
            <w:r>
              <w:t>Whole month</w:t>
            </w:r>
          </w:p>
        </w:tc>
        <w:tc>
          <w:tcPr>
            <w:tcW w:w="1715" w:type="dxa"/>
          </w:tcPr>
          <w:p w14:paraId="7FD5AC2F">
            <w:r>
              <w:t>To be reviewed at month-end</w:t>
            </w:r>
          </w:p>
        </w:tc>
      </w:tr>
      <w:tr w14:paraId="74357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E31E9B9">
            <w:r>
              <w:t>Finances</w:t>
            </w:r>
          </w:p>
        </w:tc>
        <w:tc>
          <w:tcPr>
            <w:tcW w:w="1697" w:type="dxa"/>
          </w:tcPr>
          <w:p w14:paraId="3FDAE582">
            <w:r>
              <w:t>Budgeting, saving, expense tracking</w:t>
            </w:r>
          </w:p>
        </w:tc>
        <w:tc>
          <w:tcPr>
            <w:tcW w:w="2071" w:type="dxa"/>
          </w:tcPr>
          <w:p w14:paraId="2AB953CD">
            <w:r>
              <w:t>Budget notebook/app</w:t>
            </w:r>
          </w:p>
        </w:tc>
        <w:tc>
          <w:tcPr>
            <w:tcW w:w="1676" w:type="dxa"/>
          </w:tcPr>
          <w:p w14:paraId="5F34047C">
            <w:r>
              <w:t>Monthly</w:t>
            </w:r>
          </w:p>
        </w:tc>
        <w:tc>
          <w:tcPr>
            <w:tcW w:w="1715" w:type="dxa"/>
          </w:tcPr>
          <w:p w14:paraId="33A4FB0C">
            <w:r>
              <w:t>To be reviewed at month-end</w:t>
            </w:r>
          </w:p>
        </w:tc>
      </w:tr>
      <w:tr w14:paraId="4C71F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6728F89">
            <w:r>
              <w:t>Relationship &amp; Marriage</w:t>
            </w:r>
          </w:p>
        </w:tc>
        <w:tc>
          <w:tcPr>
            <w:tcW w:w="1697" w:type="dxa"/>
          </w:tcPr>
          <w:p w14:paraId="1F4C848C">
            <w:r>
              <w:t>Prayer, friendships, emotional growth</w:t>
            </w:r>
          </w:p>
        </w:tc>
        <w:tc>
          <w:tcPr>
            <w:tcW w:w="2071" w:type="dxa"/>
          </w:tcPr>
          <w:p w14:paraId="5194BFFA">
            <w:r>
              <w:t>Church/community activities</w:t>
            </w:r>
          </w:p>
        </w:tc>
        <w:tc>
          <w:tcPr>
            <w:tcW w:w="1676" w:type="dxa"/>
          </w:tcPr>
          <w:p w14:paraId="54C37834">
            <w:r>
              <w:t>Daily</w:t>
            </w:r>
          </w:p>
        </w:tc>
        <w:tc>
          <w:tcPr>
            <w:tcW w:w="1715" w:type="dxa"/>
          </w:tcPr>
          <w:p w14:paraId="7C3EC304">
            <w:r>
              <w:t>To be reviewed at month-end</w:t>
            </w:r>
          </w:p>
        </w:tc>
      </w:tr>
      <w:tr w14:paraId="3C5A1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ADDBCB8">
            <w:r>
              <w:t>Career &amp; Continuous Development</w:t>
            </w:r>
          </w:p>
        </w:tc>
        <w:tc>
          <w:tcPr>
            <w:tcW w:w="1697" w:type="dxa"/>
          </w:tcPr>
          <w:p w14:paraId="130DDA05">
            <w:r>
              <w:t>Lectures, study, past questions</w:t>
            </w:r>
          </w:p>
        </w:tc>
        <w:tc>
          <w:tcPr>
            <w:tcW w:w="2071" w:type="dxa"/>
          </w:tcPr>
          <w:p w14:paraId="2A187375">
            <w:r>
              <w:t>Handouts, textbooks, past questions</w:t>
            </w:r>
          </w:p>
        </w:tc>
        <w:tc>
          <w:tcPr>
            <w:tcW w:w="1676" w:type="dxa"/>
          </w:tcPr>
          <w:p w14:paraId="37312C26">
            <w:r>
              <w:t>Semester</w:t>
            </w:r>
          </w:p>
        </w:tc>
        <w:tc>
          <w:tcPr>
            <w:tcW w:w="1715" w:type="dxa"/>
          </w:tcPr>
          <w:p w14:paraId="0BE0085B">
            <w:r>
              <w:t>To be reviewed at month-end</w:t>
            </w:r>
          </w:p>
        </w:tc>
      </w:tr>
      <w:tr w14:paraId="6ECFC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9B63AEB">
            <w:r>
              <w:t>Business &amp; Initiatives</w:t>
            </w:r>
          </w:p>
        </w:tc>
        <w:tc>
          <w:tcPr>
            <w:tcW w:w="1697" w:type="dxa"/>
          </w:tcPr>
          <w:p w14:paraId="4D73FE85">
            <w:r>
              <w:t>Small-scale selling, reinvestment</w:t>
            </w:r>
          </w:p>
        </w:tc>
        <w:tc>
          <w:tcPr>
            <w:tcW w:w="2071" w:type="dxa"/>
          </w:tcPr>
          <w:p w14:paraId="467FE952">
            <w:r>
              <w:t>Seed capital, suppliers</w:t>
            </w:r>
          </w:p>
        </w:tc>
        <w:tc>
          <w:tcPr>
            <w:tcW w:w="1676" w:type="dxa"/>
          </w:tcPr>
          <w:p w14:paraId="670B4D57">
            <w:r>
              <w:t>Monthly</w:t>
            </w:r>
          </w:p>
        </w:tc>
        <w:tc>
          <w:tcPr>
            <w:tcW w:w="1715" w:type="dxa"/>
          </w:tcPr>
          <w:p w14:paraId="511A9B58">
            <w:r>
              <w:t>To be reviewed at month-end</w:t>
            </w:r>
          </w:p>
        </w:tc>
      </w:tr>
    </w:tbl>
    <w:p w14:paraId="11104B8B">
      <w:pPr>
        <w:pStyle w:val="3"/>
      </w:pPr>
      <w:r>
        <w:t>AUGUST 2026 – PREPARATION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57653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022318F">
            <w:r>
              <w:t>AREA</w:t>
            </w:r>
          </w:p>
        </w:tc>
        <w:tc>
          <w:tcPr>
            <w:tcW w:w="1697" w:type="dxa"/>
          </w:tcPr>
          <w:p w14:paraId="3CB075CC">
            <w:r>
              <w:t>MAJOR ACTIVITIES</w:t>
            </w:r>
          </w:p>
        </w:tc>
        <w:tc>
          <w:tcPr>
            <w:tcW w:w="2071" w:type="dxa"/>
          </w:tcPr>
          <w:p w14:paraId="72771FF9">
            <w:r>
              <w:t>RESOURCES REQUIRED</w:t>
            </w:r>
          </w:p>
        </w:tc>
        <w:tc>
          <w:tcPr>
            <w:tcW w:w="1676" w:type="dxa"/>
          </w:tcPr>
          <w:p w14:paraId="08E2791B">
            <w:r>
              <w:t>KEY TIMELINES</w:t>
            </w:r>
          </w:p>
        </w:tc>
        <w:tc>
          <w:tcPr>
            <w:tcW w:w="1715" w:type="dxa"/>
          </w:tcPr>
          <w:p w14:paraId="14705B6E">
            <w:r>
              <w:t>ASSESSMENTS &amp; COMMENTS</w:t>
            </w:r>
          </w:p>
        </w:tc>
      </w:tr>
      <w:tr w14:paraId="5D05A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DB800D6">
            <w:r>
              <w:t>Spiritual Wellbeing</w:t>
            </w:r>
          </w:p>
        </w:tc>
        <w:tc>
          <w:tcPr>
            <w:tcW w:w="1697" w:type="dxa"/>
          </w:tcPr>
          <w:p w14:paraId="6C4DD48C">
            <w:r>
              <w:t>Prayer, devotion, Bible reading, fasting</w:t>
            </w:r>
          </w:p>
        </w:tc>
        <w:tc>
          <w:tcPr>
            <w:tcW w:w="2071" w:type="dxa"/>
          </w:tcPr>
          <w:p w14:paraId="651EC5A7">
            <w:r>
              <w:t>Bible, notebook, devotional</w:t>
            </w:r>
          </w:p>
        </w:tc>
        <w:tc>
          <w:tcPr>
            <w:tcW w:w="1676" w:type="dxa"/>
          </w:tcPr>
          <w:p w14:paraId="10963744">
            <w:r>
              <w:t>Whole month</w:t>
            </w:r>
          </w:p>
        </w:tc>
        <w:tc>
          <w:tcPr>
            <w:tcW w:w="1715" w:type="dxa"/>
          </w:tcPr>
          <w:p w14:paraId="3B354902">
            <w:r>
              <w:t>To be reviewed at month-end</w:t>
            </w:r>
          </w:p>
        </w:tc>
      </w:tr>
      <w:tr w14:paraId="4EE37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BC812DE">
            <w:r>
              <w:t>Health &amp; Wellness</w:t>
            </w:r>
          </w:p>
        </w:tc>
        <w:tc>
          <w:tcPr>
            <w:tcW w:w="1697" w:type="dxa"/>
          </w:tcPr>
          <w:p w14:paraId="22842F63">
            <w:r>
              <w:t>Exercise, healthy eating, rest</w:t>
            </w:r>
          </w:p>
        </w:tc>
        <w:tc>
          <w:tcPr>
            <w:tcW w:w="2071" w:type="dxa"/>
          </w:tcPr>
          <w:p w14:paraId="7A857EB0">
            <w:r>
              <w:t>Workout plan, water, healthy food</w:t>
            </w:r>
          </w:p>
        </w:tc>
        <w:tc>
          <w:tcPr>
            <w:tcW w:w="1676" w:type="dxa"/>
          </w:tcPr>
          <w:p w14:paraId="3A651707">
            <w:r>
              <w:t>Whole month</w:t>
            </w:r>
          </w:p>
        </w:tc>
        <w:tc>
          <w:tcPr>
            <w:tcW w:w="1715" w:type="dxa"/>
          </w:tcPr>
          <w:p w14:paraId="35906E69">
            <w:r>
              <w:t>To be reviewed at month-end</w:t>
            </w:r>
          </w:p>
        </w:tc>
      </w:tr>
      <w:tr w14:paraId="69EA0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B0F9F1F">
            <w:r>
              <w:t>Finances</w:t>
            </w:r>
          </w:p>
        </w:tc>
        <w:tc>
          <w:tcPr>
            <w:tcW w:w="1697" w:type="dxa"/>
          </w:tcPr>
          <w:p w14:paraId="38111EED">
            <w:r>
              <w:t>Budgeting, saving, expense tracking</w:t>
            </w:r>
          </w:p>
        </w:tc>
        <w:tc>
          <w:tcPr>
            <w:tcW w:w="2071" w:type="dxa"/>
          </w:tcPr>
          <w:p w14:paraId="35CB32ED">
            <w:r>
              <w:t>Budget notebook/app</w:t>
            </w:r>
          </w:p>
        </w:tc>
        <w:tc>
          <w:tcPr>
            <w:tcW w:w="1676" w:type="dxa"/>
          </w:tcPr>
          <w:p w14:paraId="66286D85">
            <w:r>
              <w:t>Monthly</w:t>
            </w:r>
          </w:p>
        </w:tc>
        <w:tc>
          <w:tcPr>
            <w:tcW w:w="1715" w:type="dxa"/>
          </w:tcPr>
          <w:p w14:paraId="481D5999">
            <w:r>
              <w:t>To be reviewed at month-end</w:t>
            </w:r>
          </w:p>
        </w:tc>
      </w:tr>
      <w:tr w14:paraId="69273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2945CA6">
            <w:r>
              <w:t>Relationship &amp; Marriage</w:t>
            </w:r>
          </w:p>
        </w:tc>
        <w:tc>
          <w:tcPr>
            <w:tcW w:w="1697" w:type="dxa"/>
          </w:tcPr>
          <w:p w14:paraId="7C0A046B">
            <w:r>
              <w:t>Prayer, friendships, emotional growth</w:t>
            </w:r>
          </w:p>
        </w:tc>
        <w:tc>
          <w:tcPr>
            <w:tcW w:w="2071" w:type="dxa"/>
          </w:tcPr>
          <w:p w14:paraId="47CD34D0">
            <w:r>
              <w:t>Church/community activities</w:t>
            </w:r>
          </w:p>
        </w:tc>
        <w:tc>
          <w:tcPr>
            <w:tcW w:w="1676" w:type="dxa"/>
          </w:tcPr>
          <w:p w14:paraId="1283A0DA">
            <w:r>
              <w:t>Daily</w:t>
            </w:r>
          </w:p>
        </w:tc>
        <w:tc>
          <w:tcPr>
            <w:tcW w:w="1715" w:type="dxa"/>
          </w:tcPr>
          <w:p w14:paraId="64AB5D4B">
            <w:r>
              <w:t>To be reviewed at month-end</w:t>
            </w:r>
          </w:p>
        </w:tc>
      </w:tr>
      <w:tr w14:paraId="53304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21C7EC7">
            <w:r>
              <w:t>Career &amp; Continuous Development</w:t>
            </w:r>
          </w:p>
        </w:tc>
        <w:tc>
          <w:tcPr>
            <w:tcW w:w="1697" w:type="dxa"/>
          </w:tcPr>
          <w:p w14:paraId="302BCB66">
            <w:r>
              <w:t>Lectures, study, past questions</w:t>
            </w:r>
          </w:p>
        </w:tc>
        <w:tc>
          <w:tcPr>
            <w:tcW w:w="2071" w:type="dxa"/>
          </w:tcPr>
          <w:p w14:paraId="55298E7A">
            <w:r>
              <w:t>Handouts, textbooks, past questions</w:t>
            </w:r>
          </w:p>
        </w:tc>
        <w:tc>
          <w:tcPr>
            <w:tcW w:w="1676" w:type="dxa"/>
          </w:tcPr>
          <w:p w14:paraId="19AACD57">
            <w:r>
              <w:t>Semester</w:t>
            </w:r>
          </w:p>
        </w:tc>
        <w:tc>
          <w:tcPr>
            <w:tcW w:w="1715" w:type="dxa"/>
          </w:tcPr>
          <w:p w14:paraId="310F3EE4">
            <w:r>
              <w:t>To be reviewed at month-end</w:t>
            </w:r>
          </w:p>
        </w:tc>
      </w:tr>
      <w:tr w14:paraId="0B33B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38DD6D0">
            <w:r>
              <w:t>Business &amp; Initiatives</w:t>
            </w:r>
          </w:p>
        </w:tc>
        <w:tc>
          <w:tcPr>
            <w:tcW w:w="1697" w:type="dxa"/>
          </w:tcPr>
          <w:p w14:paraId="50ECCDF4">
            <w:r>
              <w:t>Small-scale selling, reinvestment</w:t>
            </w:r>
          </w:p>
        </w:tc>
        <w:tc>
          <w:tcPr>
            <w:tcW w:w="2071" w:type="dxa"/>
          </w:tcPr>
          <w:p w14:paraId="03B11FD7">
            <w:r>
              <w:t>Seed capital, suppliers</w:t>
            </w:r>
          </w:p>
        </w:tc>
        <w:tc>
          <w:tcPr>
            <w:tcW w:w="1676" w:type="dxa"/>
          </w:tcPr>
          <w:p w14:paraId="0F9A0061">
            <w:r>
              <w:t>Monthly</w:t>
            </w:r>
          </w:p>
        </w:tc>
        <w:tc>
          <w:tcPr>
            <w:tcW w:w="1715" w:type="dxa"/>
          </w:tcPr>
          <w:p w14:paraId="14FF5551">
            <w:r>
              <w:t>To be reviewed at month-end</w:t>
            </w:r>
          </w:p>
        </w:tc>
      </w:tr>
    </w:tbl>
    <w:p w14:paraId="63342546">
      <w:pPr>
        <w:pStyle w:val="3"/>
      </w:pPr>
      <w:r>
        <w:t>SEPTEMBER 2026 – FOCUS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50E8B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B7E44D0">
            <w:r>
              <w:t>AREA</w:t>
            </w:r>
          </w:p>
        </w:tc>
        <w:tc>
          <w:tcPr>
            <w:tcW w:w="1697" w:type="dxa"/>
          </w:tcPr>
          <w:p w14:paraId="1F14889E">
            <w:r>
              <w:t>MAJOR ACTIVITIES</w:t>
            </w:r>
          </w:p>
        </w:tc>
        <w:tc>
          <w:tcPr>
            <w:tcW w:w="2071" w:type="dxa"/>
          </w:tcPr>
          <w:p w14:paraId="636C29F6">
            <w:r>
              <w:t>RESOURCES REQUIRED</w:t>
            </w:r>
          </w:p>
        </w:tc>
        <w:tc>
          <w:tcPr>
            <w:tcW w:w="1676" w:type="dxa"/>
          </w:tcPr>
          <w:p w14:paraId="451694CF">
            <w:r>
              <w:t>KEY TIMELINES</w:t>
            </w:r>
          </w:p>
        </w:tc>
        <w:tc>
          <w:tcPr>
            <w:tcW w:w="1715" w:type="dxa"/>
          </w:tcPr>
          <w:p w14:paraId="735F04F5">
            <w:r>
              <w:t>ASSESSMENTS &amp; COMMENTS</w:t>
            </w:r>
          </w:p>
        </w:tc>
      </w:tr>
      <w:tr w14:paraId="6DA7E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53C940A">
            <w:r>
              <w:t>Spiritual Wellbeing</w:t>
            </w:r>
          </w:p>
        </w:tc>
        <w:tc>
          <w:tcPr>
            <w:tcW w:w="1697" w:type="dxa"/>
          </w:tcPr>
          <w:p w14:paraId="5A4FD8E1">
            <w:r>
              <w:t>Prayer, devotion, Bible reading, fasting</w:t>
            </w:r>
          </w:p>
        </w:tc>
        <w:tc>
          <w:tcPr>
            <w:tcW w:w="2071" w:type="dxa"/>
          </w:tcPr>
          <w:p w14:paraId="4ED1006C">
            <w:r>
              <w:t>Bible, notebook, devotional</w:t>
            </w:r>
          </w:p>
        </w:tc>
        <w:tc>
          <w:tcPr>
            <w:tcW w:w="1676" w:type="dxa"/>
          </w:tcPr>
          <w:p w14:paraId="1EDE2DB7">
            <w:r>
              <w:t>Whole month</w:t>
            </w:r>
          </w:p>
        </w:tc>
        <w:tc>
          <w:tcPr>
            <w:tcW w:w="1715" w:type="dxa"/>
          </w:tcPr>
          <w:p w14:paraId="14732D69">
            <w:r>
              <w:t>To be reviewed at month-end</w:t>
            </w:r>
          </w:p>
        </w:tc>
      </w:tr>
      <w:tr w14:paraId="7E9C8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FBC90DF">
            <w:r>
              <w:t>Health &amp; Wellness</w:t>
            </w:r>
          </w:p>
        </w:tc>
        <w:tc>
          <w:tcPr>
            <w:tcW w:w="1697" w:type="dxa"/>
          </w:tcPr>
          <w:p w14:paraId="43965200">
            <w:r>
              <w:t>Exercise, healthy eating, rest</w:t>
            </w:r>
          </w:p>
        </w:tc>
        <w:tc>
          <w:tcPr>
            <w:tcW w:w="2071" w:type="dxa"/>
          </w:tcPr>
          <w:p w14:paraId="0E12215A">
            <w:r>
              <w:t>Workout plan, water, healthy food</w:t>
            </w:r>
          </w:p>
        </w:tc>
        <w:tc>
          <w:tcPr>
            <w:tcW w:w="1676" w:type="dxa"/>
          </w:tcPr>
          <w:p w14:paraId="3B9039B8">
            <w:r>
              <w:t>Whole month</w:t>
            </w:r>
          </w:p>
        </w:tc>
        <w:tc>
          <w:tcPr>
            <w:tcW w:w="1715" w:type="dxa"/>
          </w:tcPr>
          <w:p w14:paraId="4DF0318E">
            <w:r>
              <w:t>To be reviewed at month-end</w:t>
            </w:r>
          </w:p>
        </w:tc>
      </w:tr>
      <w:tr w14:paraId="61F3E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8FE593B">
            <w:r>
              <w:t>Finances</w:t>
            </w:r>
          </w:p>
        </w:tc>
        <w:tc>
          <w:tcPr>
            <w:tcW w:w="1697" w:type="dxa"/>
          </w:tcPr>
          <w:p w14:paraId="6294098F">
            <w:r>
              <w:t>Budgeting, saving, expense tracking</w:t>
            </w:r>
          </w:p>
        </w:tc>
        <w:tc>
          <w:tcPr>
            <w:tcW w:w="2071" w:type="dxa"/>
          </w:tcPr>
          <w:p w14:paraId="5D4D8211">
            <w:r>
              <w:t>Budget notebook/app</w:t>
            </w:r>
          </w:p>
        </w:tc>
        <w:tc>
          <w:tcPr>
            <w:tcW w:w="1676" w:type="dxa"/>
          </w:tcPr>
          <w:p w14:paraId="57BCDF76">
            <w:r>
              <w:t>Monthly</w:t>
            </w:r>
          </w:p>
        </w:tc>
        <w:tc>
          <w:tcPr>
            <w:tcW w:w="1715" w:type="dxa"/>
          </w:tcPr>
          <w:p w14:paraId="52BF0527">
            <w:r>
              <w:t>To be reviewed at month-end</w:t>
            </w:r>
          </w:p>
        </w:tc>
      </w:tr>
      <w:tr w14:paraId="603C3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7DBE009">
            <w:r>
              <w:t>Relationship &amp; Marriage</w:t>
            </w:r>
          </w:p>
        </w:tc>
        <w:tc>
          <w:tcPr>
            <w:tcW w:w="1697" w:type="dxa"/>
          </w:tcPr>
          <w:p w14:paraId="3AAB4AEC">
            <w:r>
              <w:t>Prayer, friendships, emotional growth</w:t>
            </w:r>
          </w:p>
        </w:tc>
        <w:tc>
          <w:tcPr>
            <w:tcW w:w="2071" w:type="dxa"/>
          </w:tcPr>
          <w:p w14:paraId="03346AB7">
            <w:r>
              <w:t>Church/community activities</w:t>
            </w:r>
          </w:p>
        </w:tc>
        <w:tc>
          <w:tcPr>
            <w:tcW w:w="1676" w:type="dxa"/>
          </w:tcPr>
          <w:p w14:paraId="5D0B3896">
            <w:r>
              <w:t>Daily</w:t>
            </w:r>
          </w:p>
        </w:tc>
        <w:tc>
          <w:tcPr>
            <w:tcW w:w="1715" w:type="dxa"/>
          </w:tcPr>
          <w:p w14:paraId="5D067408">
            <w:r>
              <w:t>To be reviewed at month-end</w:t>
            </w:r>
          </w:p>
        </w:tc>
      </w:tr>
      <w:tr w14:paraId="74C83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6D26BFD">
            <w:r>
              <w:t>Career &amp; Continuous Development</w:t>
            </w:r>
          </w:p>
        </w:tc>
        <w:tc>
          <w:tcPr>
            <w:tcW w:w="1697" w:type="dxa"/>
          </w:tcPr>
          <w:p w14:paraId="4C6EF6FF">
            <w:r>
              <w:t>Lectures, study, past questions</w:t>
            </w:r>
          </w:p>
        </w:tc>
        <w:tc>
          <w:tcPr>
            <w:tcW w:w="2071" w:type="dxa"/>
          </w:tcPr>
          <w:p w14:paraId="590E9312">
            <w:r>
              <w:t>Handouts, textbooks, past questions</w:t>
            </w:r>
          </w:p>
        </w:tc>
        <w:tc>
          <w:tcPr>
            <w:tcW w:w="1676" w:type="dxa"/>
          </w:tcPr>
          <w:p w14:paraId="6EEB1ED9">
            <w:r>
              <w:t>Semester</w:t>
            </w:r>
          </w:p>
        </w:tc>
        <w:tc>
          <w:tcPr>
            <w:tcW w:w="1715" w:type="dxa"/>
          </w:tcPr>
          <w:p w14:paraId="3B9EB048">
            <w:r>
              <w:t>To be reviewed at month-end</w:t>
            </w:r>
          </w:p>
        </w:tc>
      </w:tr>
      <w:tr w14:paraId="0CF03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5081688">
            <w:r>
              <w:t>Business &amp; Initiatives</w:t>
            </w:r>
          </w:p>
        </w:tc>
        <w:tc>
          <w:tcPr>
            <w:tcW w:w="1697" w:type="dxa"/>
          </w:tcPr>
          <w:p w14:paraId="3DC1C899">
            <w:r>
              <w:t>Small-scale selling, reinvestment</w:t>
            </w:r>
          </w:p>
        </w:tc>
        <w:tc>
          <w:tcPr>
            <w:tcW w:w="2071" w:type="dxa"/>
          </w:tcPr>
          <w:p w14:paraId="7E6BDFE2">
            <w:r>
              <w:t>Seed capital, suppliers</w:t>
            </w:r>
          </w:p>
        </w:tc>
        <w:tc>
          <w:tcPr>
            <w:tcW w:w="1676" w:type="dxa"/>
          </w:tcPr>
          <w:p w14:paraId="17C674C4">
            <w:r>
              <w:t>Monthly</w:t>
            </w:r>
          </w:p>
        </w:tc>
        <w:tc>
          <w:tcPr>
            <w:tcW w:w="1715" w:type="dxa"/>
          </w:tcPr>
          <w:p w14:paraId="4CC08383">
            <w:r>
              <w:t>To be reviewed at month-end</w:t>
            </w:r>
          </w:p>
        </w:tc>
      </w:tr>
    </w:tbl>
    <w:p w14:paraId="7D56FF22">
      <w:pPr>
        <w:pStyle w:val="3"/>
      </w:pPr>
      <w:r>
        <w:t>OCTOBER 2026 – IMPACT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1D98A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49017A5">
            <w:r>
              <w:t>AREA</w:t>
            </w:r>
          </w:p>
        </w:tc>
        <w:tc>
          <w:tcPr>
            <w:tcW w:w="1697" w:type="dxa"/>
          </w:tcPr>
          <w:p w14:paraId="6046F7EC">
            <w:r>
              <w:t>MAJOR ACTIVITIES</w:t>
            </w:r>
          </w:p>
        </w:tc>
        <w:tc>
          <w:tcPr>
            <w:tcW w:w="2071" w:type="dxa"/>
          </w:tcPr>
          <w:p w14:paraId="5F0269F9">
            <w:r>
              <w:t>RESOURCES REQUIRED</w:t>
            </w:r>
          </w:p>
        </w:tc>
        <w:tc>
          <w:tcPr>
            <w:tcW w:w="1676" w:type="dxa"/>
          </w:tcPr>
          <w:p w14:paraId="37548927">
            <w:r>
              <w:t>KEY TIMELINES</w:t>
            </w:r>
          </w:p>
        </w:tc>
        <w:tc>
          <w:tcPr>
            <w:tcW w:w="1715" w:type="dxa"/>
          </w:tcPr>
          <w:p w14:paraId="61FE916B">
            <w:r>
              <w:t>ASSESSMENTS &amp; COMMENTS</w:t>
            </w:r>
          </w:p>
        </w:tc>
      </w:tr>
      <w:tr w14:paraId="204EE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3D78FD2">
            <w:r>
              <w:t>Spiritual Wellbeing</w:t>
            </w:r>
          </w:p>
        </w:tc>
        <w:tc>
          <w:tcPr>
            <w:tcW w:w="1697" w:type="dxa"/>
          </w:tcPr>
          <w:p w14:paraId="2E277B7C">
            <w:r>
              <w:t>Prayer, devotion, Bible reading, fasting</w:t>
            </w:r>
          </w:p>
        </w:tc>
        <w:tc>
          <w:tcPr>
            <w:tcW w:w="2071" w:type="dxa"/>
          </w:tcPr>
          <w:p w14:paraId="0A85CC6C">
            <w:r>
              <w:t>Bible, notebook, devotional</w:t>
            </w:r>
          </w:p>
        </w:tc>
        <w:tc>
          <w:tcPr>
            <w:tcW w:w="1676" w:type="dxa"/>
          </w:tcPr>
          <w:p w14:paraId="66057914">
            <w:r>
              <w:t>Whole month</w:t>
            </w:r>
          </w:p>
        </w:tc>
        <w:tc>
          <w:tcPr>
            <w:tcW w:w="1715" w:type="dxa"/>
          </w:tcPr>
          <w:p w14:paraId="2C3DF4F9">
            <w:r>
              <w:t>To be reviewed at month-end</w:t>
            </w:r>
          </w:p>
        </w:tc>
      </w:tr>
      <w:tr w14:paraId="5901E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B70F09D">
            <w:r>
              <w:t>Health &amp; Wellness</w:t>
            </w:r>
          </w:p>
        </w:tc>
        <w:tc>
          <w:tcPr>
            <w:tcW w:w="1697" w:type="dxa"/>
          </w:tcPr>
          <w:p w14:paraId="268913EE">
            <w:r>
              <w:t>Exercise, healthy eating, rest</w:t>
            </w:r>
          </w:p>
        </w:tc>
        <w:tc>
          <w:tcPr>
            <w:tcW w:w="2071" w:type="dxa"/>
          </w:tcPr>
          <w:p w14:paraId="2599A0A2">
            <w:r>
              <w:t>Workout plan, water, healthy food</w:t>
            </w:r>
          </w:p>
        </w:tc>
        <w:tc>
          <w:tcPr>
            <w:tcW w:w="1676" w:type="dxa"/>
          </w:tcPr>
          <w:p w14:paraId="59B91FFC">
            <w:r>
              <w:t>Whole month</w:t>
            </w:r>
          </w:p>
        </w:tc>
        <w:tc>
          <w:tcPr>
            <w:tcW w:w="1715" w:type="dxa"/>
          </w:tcPr>
          <w:p w14:paraId="687CAA89">
            <w:r>
              <w:t>To be reviewed at month-end</w:t>
            </w:r>
          </w:p>
        </w:tc>
      </w:tr>
      <w:tr w14:paraId="2A4A8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78A1A6A">
            <w:r>
              <w:t>Finances</w:t>
            </w:r>
          </w:p>
        </w:tc>
        <w:tc>
          <w:tcPr>
            <w:tcW w:w="1697" w:type="dxa"/>
          </w:tcPr>
          <w:p w14:paraId="32D99E5D">
            <w:r>
              <w:t>Budgeting, saving, expense tracking</w:t>
            </w:r>
          </w:p>
        </w:tc>
        <w:tc>
          <w:tcPr>
            <w:tcW w:w="2071" w:type="dxa"/>
          </w:tcPr>
          <w:p w14:paraId="39B1A7F6">
            <w:r>
              <w:t>Budget notebook/app</w:t>
            </w:r>
          </w:p>
        </w:tc>
        <w:tc>
          <w:tcPr>
            <w:tcW w:w="1676" w:type="dxa"/>
          </w:tcPr>
          <w:p w14:paraId="2DF4525C">
            <w:r>
              <w:t>Monthly</w:t>
            </w:r>
          </w:p>
        </w:tc>
        <w:tc>
          <w:tcPr>
            <w:tcW w:w="1715" w:type="dxa"/>
          </w:tcPr>
          <w:p w14:paraId="5A0D2E76">
            <w:r>
              <w:t>To be reviewed at month-end</w:t>
            </w:r>
          </w:p>
        </w:tc>
      </w:tr>
      <w:tr w14:paraId="3E4B2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DCC1CA0">
            <w:r>
              <w:t>Relationship &amp; Marriage</w:t>
            </w:r>
          </w:p>
        </w:tc>
        <w:tc>
          <w:tcPr>
            <w:tcW w:w="1697" w:type="dxa"/>
          </w:tcPr>
          <w:p w14:paraId="6C36F0F8">
            <w:r>
              <w:t>Prayer, friendships, emotional growth</w:t>
            </w:r>
          </w:p>
        </w:tc>
        <w:tc>
          <w:tcPr>
            <w:tcW w:w="2071" w:type="dxa"/>
          </w:tcPr>
          <w:p w14:paraId="3D5DE81A">
            <w:r>
              <w:t>Church/community activities</w:t>
            </w:r>
          </w:p>
        </w:tc>
        <w:tc>
          <w:tcPr>
            <w:tcW w:w="1676" w:type="dxa"/>
          </w:tcPr>
          <w:p w14:paraId="6236AE43">
            <w:r>
              <w:t>Daily</w:t>
            </w:r>
          </w:p>
        </w:tc>
        <w:tc>
          <w:tcPr>
            <w:tcW w:w="1715" w:type="dxa"/>
          </w:tcPr>
          <w:p w14:paraId="26207C37">
            <w:r>
              <w:t>To be reviewed at month-end</w:t>
            </w:r>
          </w:p>
        </w:tc>
      </w:tr>
      <w:tr w14:paraId="692FD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0F1BAE2">
            <w:r>
              <w:t>Career &amp; Continuous Development</w:t>
            </w:r>
          </w:p>
        </w:tc>
        <w:tc>
          <w:tcPr>
            <w:tcW w:w="1697" w:type="dxa"/>
          </w:tcPr>
          <w:p w14:paraId="7196F899">
            <w:r>
              <w:t>Lectures, study, past questions</w:t>
            </w:r>
          </w:p>
        </w:tc>
        <w:tc>
          <w:tcPr>
            <w:tcW w:w="2071" w:type="dxa"/>
          </w:tcPr>
          <w:p w14:paraId="115FA151">
            <w:r>
              <w:t>Handouts, textbooks, past questions</w:t>
            </w:r>
          </w:p>
        </w:tc>
        <w:tc>
          <w:tcPr>
            <w:tcW w:w="1676" w:type="dxa"/>
          </w:tcPr>
          <w:p w14:paraId="1CEB5D8B">
            <w:r>
              <w:t>Semester</w:t>
            </w:r>
          </w:p>
        </w:tc>
        <w:tc>
          <w:tcPr>
            <w:tcW w:w="1715" w:type="dxa"/>
          </w:tcPr>
          <w:p w14:paraId="036224DB">
            <w:r>
              <w:t>To be reviewed at month-end</w:t>
            </w:r>
          </w:p>
        </w:tc>
      </w:tr>
      <w:tr w14:paraId="7F0E2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F95F255">
            <w:r>
              <w:t>Business &amp; Initiatives</w:t>
            </w:r>
          </w:p>
        </w:tc>
        <w:tc>
          <w:tcPr>
            <w:tcW w:w="1697" w:type="dxa"/>
          </w:tcPr>
          <w:p w14:paraId="6FB6D757">
            <w:r>
              <w:t>Small-scale selling, reinvestment</w:t>
            </w:r>
          </w:p>
        </w:tc>
        <w:tc>
          <w:tcPr>
            <w:tcW w:w="2071" w:type="dxa"/>
          </w:tcPr>
          <w:p w14:paraId="49DFAC16">
            <w:r>
              <w:t>Seed capital, suppliers</w:t>
            </w:r>
          </w:p>
        </w:tc>
        <w:tc>
          <w:tcPr>
            <w:tcW w:w="1676" w:type="dxa"/>
          </w:tcPr>
          <w:p w14:paraId="09FF1F9F">
            <w:r>
              <w:t>Monthly</w:t>
            </w:r>
          </w:p>
        </w:tc>
        <w:tc>
          <w:tcPr>
            <w:tcW w:w="1715" w:type="dxa"/>
          </w:tcPr>
          <w:p w14:paraId="6DCBD659">
            <w:r>
              <w:t>To be reviewed at month-end</w:t>
            </w:r>
          </w:p>
        </w:tc>
      </w:tr>
    </w:tbl>
    <w:p w14:paraId="4A235AB0">
      <w:pPr>
        <w:pStyle w:val="3"/>
      </w:pPr>
      <w:r>
        <w:t>NOVEMBER 2026 – TRANSITION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772D0557">
        <w:tc>
          <w:tcPr>
            <w:tcW w:w="1697" w:type="dxa"/>
          </w:tcPr>
          <w:p w14:paraId="32F065F9">
            <w:r>
              <w:t>AREA</w:t>
            </w:r>
          </w:p>
        </w:tc>
        <w:tc>
          <w:tcPr>
            <w:tcW w:w="1697" w:type="dxa"/>
          </w:tcPr>
          <w:p w14:paraId="1CDFB525">
            <w:r>
              <w:t>MAJOR ACTIVITIES</w:t>
            </w:r>
          </w:p>
        </w:tc>
        <w:tc>
          <w:tcPr>
            <w:tcW w:w="2071" w:type="dxa"/>
          </w:tcPr>
          <w:p w14:paraId="50EBA00B">
            <w:r>
              <w:t>RESOURCES REQUIRED</w:t>
            </w:r>
          </w:p>
        </w:tc>
        <w:tc>
          <w:tcPr>
            <w:tcW w:w="1676" w:type="dxa"/>
          </w:tcPr>
          <w:p w14:paraId="196B26F9">
            <w:r>
              <w:t>KEY TIMELINES</w:t>
            </w:r>
          </w:p>
        </w:tc>
        <w:tc>
          <w:tcPr>
            <w:tcW w:w="1715" w:type="dxa"/>
          </w:tcPr>
          <w:p w14:paraId="1DF573DD">
            <w:r>
              <w:t>ASSESSMENTS &amp; COMMENTS</w:t>
            </w:r>
          </w:p>
        </w:tc>
      </w:tr>
      <w:tr w14:paraId="502B8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DAD8B55">
            <w:r>
              <w:t>Spiritual Wellbeing</w:t>
            </w:r>
          </w:p>
        </w:tc>
        <w:tc>
          <w:tcPr>
            <w:tcW w:w="1697" w:type="dxa"/>
          </w:tcPr>
          <w:p w14:paraId="7934AACA">
            <w:r>
              <w:t>Prayer, devotion, Bible reading, fasting</w:t>
            </w:r>
          </w:p>
        </w:tc>
        <w:tc>
          <w:tcPr>
            <w:tcW w:w="2071" w:type="dxa"/>
          </w:tcPr>
          <w:p w14:paraId="5902A854">
            <w:r>
              <w:t>Bible, notebook, devotional</w:t>
            </w:r>
          </w:p>
        </w:tc>
        <w:tc>
          <w:tcPr>
            <w:tcW w:w="1676" w:type="dxa"/>
          </w:tcPr>
          <w:p w14:paraId="55CD8152">
            <w:r>
              <w:t>Whole month</w:t>
            </w:r>
          </w:p>
        </w:tc>
        <w:tc>
          <w:tcPr>
            <w:tcW w:w="1715" w:type="dxa"/>
          </w:tcPr>
          <w:p w14:paraId="5F7B06D7">
            <w:r>
              <w:t>To be reviewed at month-end</w:t>
            </w:r>
          </w:p>
        </w:tc>
      </w:tr>
      <w:tr w14:paraId="0048D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CF0C557">
            <w:r>
              <w:t>Health &amp; Wellness</w:t>
            </w:r>
          </w:p>
        </w:tc>
        <w:tc>
          <w:tcPr>
            <w:tcW w:w="1697" w:type="dxa"/>
          </w:tcPr>
          <w:p w14:paraId="16FF36D6">
            <w:r>
              <w:t>Exercise, healthy eating, rest</w:t>
            </w:r>
          </w:p>
        </w:tc>
        <w:tc>
          <w:tcPr>
            <w:tcW w:w="2071" w:type="dxa"/>
          </w:tcPr>
          <w:p w14:paraId="76BFD986">
            <w:r>
              <w:t>Workout plan, water, healthy food</w:t>
            </w:r>
          </w:p>
        </w:tc>
        <w:tc>
          <w:tcPr>
            <w:tcW w:w="1676" w:type="dxa"/>
          </w:tcPr>
          <w:p w14:paraId="6649F06C">
            <w:r>
              <w:t>Whole month</w:t>
            </w:r>
          </w:p>
        </w:tc>
        <w:tc>
          <w:tcPr>
            <w:tcW w:w="1715" w:type="dxa"/>
          </w:tcPr>
          <w:p w14:paraId="484CFFC4">
            <w:r>
              <w:t>To be reviewed at month-end</w:t>
            </w:r>
          </w:p>
        </w:tc>
      </w:tr>
      <w:tr w14:paraId="2E423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783200D6">
            <w:r>
              <w:t>Finances</w:t>
            </w:r>
          </w:p>
        </w:tc>
        <w:tc>
          <w:tcPr>
            <w:tcW w:w="1697" w:type="dxa"/>
          </w:tcPr>
          <w:p w14:paraId="23CF2412">
            <w:r>
              <w:t>Budgeting, saving, expense tracking</w:t>
            </w:r>
          </w:p>
        </w:tc>
        <w:tc>
          <w:tcPr>
            <w:tcW w:w="2071" w:type="dxa"/>
          </w:tcPr>
          <w:p w14:paraId="2C070399">
            <w:r>
              <w:t>Budget notebook/app</w:t>
            </w:r>
          </w:p>
        </w:tc>
        <w:tc>
          <w:tcPr>
            <w:tcW w:w="1676" w:type="dxa"/>
          </w:tcPr>
          <w:p w14:paraId="67AB79BA">
            <w:r>
              <w:t>Monthly</w:t>
            </w:r>
          </w:p>
        </w:tc>
        <w:tc>
          <w:tcPr>
            <w:tcW w:w="1715" w:type="dxa"/>
          </w:tcPr>
          <w:p w14:paraId="3A2010EA">
            <w:r>
              <w:t>To be reviewed at month-end</w:t>
            </w:r>
          </w:p>
        </w:tc>
      </w:tr>
      <w:tr w14:paraId="19AF6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BA7384B">
            <w:r>
              <w:t>Relationship &amp; Marriage</w:t>
            </w:r>
          </w:p>
        </w:tc>
        <w:tc>
          <w:tcPr>
            <w:tcW w:w="1697" w:type="dxa"/>
          </w:tcPr>
          <w:p w14:paraId="7662106F">
            <w:r>
              <w:t>Prayer, friendships, emotional growth</w:t>
            </w:r>
          </w:p>
        </w:tc>
        <w:tc>
          <w:tcPr>
            <w:tcW w:w="2071" w:type="dxa"/>
          </w:tcPr>
          <w:p w14:paraId="2F366618">
            <w:r>
              <w:t>Church/community activities</w:t>
            </w:r>
          </w:p>
        </w:tc>
        <w:tc>
          <w:tcPr>
            <w:tcW w:w="1676" w:type="dxa"/>
          </w:tcPr>
          <w:p w14:paraId="5104B7D7">
            <w:r>
              <w:t>Daily</w:t>
            </w:r>
          </w:p>
        </w:tc>
        <w:tc>
          <w:tcPr>
            <w:tcW w:w="1715" w:type="dxa"/>
          </w:tcPr>
          <w:p w14:paraId="7A388C0C">
            <w:r>
              <w:t>To be reviewed at month-end</w:t>
            </w:r>
          </w:p>
        </w:tc>
      </w:tr>
      <w:tr w14:paraId="62DCF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E996CE5">
            <w:r>
              <w:t>Career &amp; Continuous Development</w:t>
            </w:r>
          </w:p>
        </w:tc>
        <w:tc>
          <w:tcPr>
            <w:tcW w:w="1697" w:type="dxa"/>
          </w:tcPr>
          <w:p w14:paraId="2D3B2945">
            <w:r>
              <w:t>Lectures, study, past questions</w:t>
            </w:r>
          </w:p>
        </w:tc>
        <w:tc>
          <w:tcPr>
            <w:tcW w:w="2071" w:type="dxa"/>
          </w:tcPr>
          <w:p w14:paraId="23A35B1A">
            <w:r>
              <w:t>Handouts, textbooks, past questions</w:t>
            </w:r>
          </w:p>
        </w:tc>
        <w:tc>
          <w:tcPr>
            <w:tcW w:w="1676" w:type="dxa"/>
          </w:tcPr>
          <w:p w14:paraId="67144BAE">
            <w:r>
              <w:t>Semester</w:t>
            </w:r>
          </w:p>
        </w:tc>
        <w:tc>
          <w:tcPr>
            <w:tcW w:w="1715" w:type="dxa"/>
          </w:tcPr>
          <w:p w14:paraId="1572F352">
            <w:r>
              <w:t>To be reviewed at month-end</w:t>
            </w:r>
          </w:p>
        </w:tc>
      </w:tr>
      <w:tr w14:paraId="396F1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B662FC0">
            <w:r>
              <w:t>Business &amp; Initiatives</w:t>
            </w:r>
          </w:p>
        </w:tc>
        <w:tc>
          <w:tcPr>
            <w:tcW w:w="1697" w:type="dxa"/>
          </w:tcPr>
          <w:p w14:paraId="33F55BAA">
            <w:r>
              <w:t>Small-scale selling, reinvestment</w:t>
            </w:r>
          </w:p>
        </w:tc>
        <w:tc>
          <w:tcPr>
            <w:tcW w:w="2071" w:type="dxa"/>
          </w:tcPr>
          <w:p w14:paraId="21B12C87">
            <w:r>
              <w:t>Seed capital, suppliers</w:t>
            </w:r>
          </w:p>
        </w:tc>
        <w:tc>
          <w:tcPr>
            <w:tcW w:w="1676" w:type="dxa"/>
          </w:tcPr>
          <w:p w14:paraId="6D3E33F3">
            <w:r>
              <w:t>Monthly</w:t>
            </w:r>
          </w:p>
        </w:tc>
        <w:tc>
          <w:tcPr>
            <w:tcW w:w="1715" w:type="dxa"/>
          </w:tcPr>
          <w:p w14:paraId="11893347">
            <w:r>
              <w:t>To be reviewed at month-end</w:t>
            </w:r>
          </w:p>
        </w:tc>
      </w:tr>
    </w:tbl>
    <w:p w14:paraId="52934DB7">
      <w:pPr>
        <w:pStyle w:val="3"/>
      </w:pPr>
      <w:r>
        <w:t>DECEMBER 2026 – CLOSURE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2071"/>
        <w:gridCol w:w="1676"/>
        <w:gridCol w:w="1715"/>
      </w:tblGrid>
      <w:tr w14:paraId="7106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0D369BC">
            <w:r>
              <w:t>AREA</w:t>
            </w:r>
          </w:p>
        </w:tc>
        <w:tc>
          <w:tcPr>
            <w:tcW w:w="1697" w:type="dxa"/>
          </w:tcPr>
          <w:p w14:paraId="4387547C">
            <w:r>
              <w:t>MAJOR ACTIVITIES</w:t>
            </w:r>
          </w:p>
        </w:tc>
        <w:tc>
          <w:tcPr>
            <w:tcW w:w="2071" w:type="dxa"/>
          </w:tcPr>
          <w:p w14:paraId="61667A1F">
            <w:r>
              <w:t>RESOURCES REQUIRED</w:t>
            </w:r>
          </w:p>
        </w:tc>
        <w:tc>
          <w:tcPr>
            <w:tcW w:w="1676" w:type="dxa"/>
          </w:tcPr>
          <w:p w14:paraId="37A8E97F">
            <w:r>
              <w:t>KEY TIMELINES</w:t>
            </w:r>
          </w:p>
        </w:tc>
        <w:tc>
          <w:tcPr>
            <w:tcW w:w="1715" w:type="dxa"/>
          </w:tcPr>
          <w:p w14:paraId="65CC3070">
            <w:r>
              <w:t>ASSESSMENTS &amp; COMMENTS</w:t>
            </w:r>
          </w:p>
        </w:tc>
      </w:tr>
      <w:tr w14:paraId="6666B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FCC6581">
            <w:r>
              <w:t>Spiritual Wellbeing</w:t>
            </w:r>
          </w:p>
        </w:tc>
        <w:tc>
          <w:tcPr>
            <w:tcW w:w="1697" w:type="dxa"/>
          </w:tcPr>
          <w:p w14:paraId="6AB5F34F">
            <w:r>
              <w:t>Prayer, devotion, Bible reading, fasting</w:t>
            </w:r>
          </w:p>
        </w:tc>
        <w:tc>
          <w:tcPr>
            <w:tcW w:w="2071" w:type="dxa"/>
          </w:tcPr>
          <w:p w14:paraId="01189FFE">
            <w:r>
              <w:t>Bible, notebook, devotional</w:t>
            </w:r>
          </w:p>
        </w:tc>
        <w:tc>
          <w:tcPr>
            <w:tcW w:w="1676" w:type="dxa"/>
          </w:tcPr>
          <w:p w14:paraId="77DAF4E8">
            <w:r>
              <w:t>Whole month</w:t>
            </w:r>
          </w:p>
        </w:tc>
        <w:tc>
          <w:tcPr>
            <w:tcW w:w="1715" w:type="dxa"/>
          </w:tcPr>
          <w:p w14:paraId="230BAB5C">
            <w:r>
              <w:t>To be reviewed at month-end</w:t>
            </w:r>
          </w:p>
        </w:tc>
      </w:tr>
      <w:tr w14:paraId="56084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499A404">
            <w:r>
              <w:t>Health &amp; Wellness</w:t>
            </w:r>
          </w:p>
        </w:tc>
        <w:tc>
          <w:tcPr>
            <w:tcW w:w="1697" w:type="dxa"/>
          </w:tcPr>
          <w:p w14:paraId="4AD90D49">
            <w:r>
              <w:t>Exercise, healthy eating, rest</w:t>
            </w:r>
          </w:p>
        </w:tc>
        <w:tc>
          <w:tcPr>
            <w:tcW w:w="2071" w:type="dxa"/>
          </w:tcPr>
          <w:p w14:paraId="13B9A11D">
            <w:r>
              <w:t>Workout plan, water, healthy food</w:t>
            </w:r>
          </w:p>
        </w:tc>
        <w:tc>
          <w:tcPr>
            <w:tcW w:w="1676" w:type="dxa"/>
          </w:tcPr>
          <w:p w14:paraId="075665BD">
            <w:r>
              <w:t>Whole month</w:t>
            </w:r>
          </w:p>
        </w:tc>
        <w:tc>
          <w:tcPr>
            <w:tcW w:w="1715" w:type="dxa"/>
          </w:tcPr>
          <w:p w14:paraId="6A329312">
            <w:r>
              <w:t>To be reviewed at month-end</w:t>
            </w:r>
          </w:p>
        </w:tc>
      </w:tr>
      <w:tr w14:paraId="53ADD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F39DE28">
            <w:r>
              <w:t>Finances</w:t>
            </w:r>
          </w:p>
        </w:tc>
        <w:tc>
          <w:tcPr>
            <w:tcW w:w="1697" w:type="dxa"/>
          </w:tcPr>
          <w:p w14:paraId="7202585E">
            <w:r>
              <w:t>Budgeting, saving, expense tracking</w:t>
            </w:r>
          </w:p>
        </w:tc>
        <w:tc>
          <w:tcPr>
            <w:tcW w:w="2071" w:type="dxa"/>
          </w:tcPr>
          <w:p w14:paraId="760E4984">
            <w:r>
              <w:t>Budget notebook/app</w:t>
            </w:r>
          </w:p>
        </w:tc>
        <w:tc>
          <w:tcPr>
            <w:tcW w:w="1676" w:type="dxa"/>
          </w:tcPr>
          <w:p w14:paraId="5E11EE9A">
            <w:r>
              <w:t>Monthly</w:t>
            </w:r>
          </w:p>
        </w:tc>
        <w:tc>
          <w:tcPr>
            <w:tcW w:w="1715" w:type="dxa"/>
          </w:tcPr>
          <w:p w14:paraId="1CE54637">
            <w:r>
              <w:t>To be reviewed at month-end</w:t>
            </w:r>
          </w:p>
        </w:tc>
      </w:tr>
      <w:tr w14:paraId="330AA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2F5E27F7">
            <w:r>
              <w:t>Relationship &amp; Marriage</w:t>
            </w:r>
          </w:p>
        </w:tc>
        <w:tc>
          <w:tcPr>
            <w:tcW w:w="1697" w:type="dxa"/>
          </w:tcPr>
          <w:p w14:paraId="243621D4">
            <w:r>
              <w:t>Prayer, friendships, emotional growth</w:t>
            </w:r>
          </w:p>
        </w:tc>
        <w:tc>
          <w:tcPr>
            <w:tcW w:w="2071" w:type="dxa"/>
          </w:tcPr>
          <w:p w14:paraId="08997091">
            <w:r>
              <w:t>Church/community activities</w:t>
            </w:r>
          </w:p>
        </w:tc>
        <w:tc>
          <w:tcPr>
            <w:tcW w:w="1676" w:type="dxa"/>
          </w:tcPr>
          <w:p w14:paraId="0A7AAE2E">
            <w:r>
              <w:t>Daily</w:t>
            </w:r>
          </w:p>
        </w:tc>
        <w:tc>
          <w:tcPr>
            <w:tcW w:w="1715" w:type="dxa"/>
          </w:tcPr>
          <w:p w14:paraId="0CD55ED0">
            <w:r>
              <w:t>To be reviewed at month-end</w:t>
            </w:r>
          </w:p>
        </w:tc>
      </w:tr>
      <w:tr w14:paraId="1E870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132A4CC">
            <w:r>
              <w:t>Career &amp; Continuous Development</w:t>
            </w:r>
          </w:p>
        </w:tc>
        <w:tc>
          <w:tcPr>
            <w:tcW w:w="1697" w:type="dxa"/>
          </w:tcPr>
          <w:p w14:paraId="4B0C543E">
            <w:r>
              <w:t>Lectures, study, past questions</w:t>
            </w:r>
          </w:p>
        </w:tc>
        <w:tc>
          <w:tcPr>
            <w:tcW w:w="2071" w:type="dxa"/>
          </w:tcPr>
          <w:p w14:paraId="072633ED">
            <w:r>
              <w:t>Handouts, textbooks, past questions</w:t>
            </w:r>
          </w:p>
        </w:tc>
        <w:tc>
          <w:tcPr>
            <w:tcW w:w="1676" w:type="dxa"/>
          </w:tcPr>
          <w:p w14:paraId="2C21229B">
            <w:r>
              <w:t>Semester</w:t>
            </w:r>
          </w:p>
        </w:tc>
        <w:tc>
          <w:tcPr>
            <w:tcW w:w="1715" w:type="dxa"/>
          </w:tcPr>
          <w:p w14:paraId="607FC24E">
            <w:r>
              <w:t>To be reviewed at month-end</w:t>
            </w:r>
          </w:p>
        </w:tc>
      </w:tr>
      <w:tr w14:paraId="29A0A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49D78C7D">
            <w:r>
              <w:t>Business &amp; Initiatives</w:t>
            </w:r>
          </w:p>
        </w:tc>
        <w:tc>
          <w:tcPr>
            <w:tcW w:w="1697" w:type="dxa"/>
          </w:tcPr>
          <w:p w14:paraId="0F25B2E0">
            <w:r>
              <w:t>Small-scale selling, reinvestment</w:t>
            </w:r>
          </w:p>
        </w:tc>
        <w:tc>
          <w:tcPr>
            <w:tcW w:w="2071" w:type="dxa"/>
          </w:tcPr>
          <w:p w14:paraId="13C29AD3">
            <w:r>
              <w:t>Seed capital, suppliers</w:t>
            </w:r>
          </w:p>
        </w:tc>
        <w:tc>
          <w:tcPr>
            <w:tcW w:w="1676" w:type="dxa"/>
          </w:tcPr>
          <w:p w14:paraId="45309F98">
            <w:r>
              <w:t>Monthly</w:t>
            </w:r>
          </w:p>
        </w:tc>
        <w:tc>
          <w:tcPr>
            <w:tcW w:w="1715" w:type="dxa"/>
          </w:tcPr>
          <w:p w14:paraId="20BCD922">
            <w:r>
              <w:t>To be reviewed at month-end</w:t>
            </w:r>
          </w:p>
        </w:tc>
      </w:tr>
    </w:tbl>
    <w:p w14:paraId="5A5470B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1B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Thinkpad</cp:lastModifiedBy>
  <dcterms:modified xsi:type="dcterms:W3CDTF">2026-01-01T11:50:46Z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42B3871431724DFF825518C670C03EA2_13</vt:lpwstr>
  </property>
</Properties>
</file>